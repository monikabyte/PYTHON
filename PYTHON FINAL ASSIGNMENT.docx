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A0932">
      <w:pPr>
        <w:jc w:val="center"/>
      </w:pPr>
      <w:r>
        <w:rPr>
          <w:b/>
          <w:color w:val="1F4E79"/>
          <w:sz w:val="48"/>
        </w:rPr>
        <w:t>ASSIGNMENT – INDUSTRY-ORIENTED</w:t>
      </w:r>
      <w:r>
        <w:rPr>
          <w:b/>
          <w:color w:val="1F4E79"/>
          <w:sz w:val="48"/>
        </w:rPr>
        <w:br w:type="textWrapping"/>
      </w:r>
      <w:r>
        <w:rPr>
          <w:b/>
          <w:color w:val="1F4E79"/>
          <w:sz w:val="48"/>
        </w:rPr>
        <w:t>PYTHON APPLICATION DEVELOPMENT</w:t>
      </w:r>
    </w:p>
    <w:p w14:paraId="794CD6BB"/>
    <w:p w14:paraId="7176BE27">
      <w:pPr>
        <w:rPr>
          <w:b/>
          <w:bCs/>
          <w:color w:val="1F497D" w:themeColor="text2"/>
          <w14:textFill>
            <w14:solidFill>
              <w14:schemeClr w14:val="tx2"/>
            </w14:solidFill>
          </w14:textFill>
        </w:rPr>
      </w:pPr>
      <w:r>
        <w:rPr>
          <w:b/>
          <w:bCs/>
          <w:color w:val="1F497D" w:themeColor="text2"/>
          <w14:textFill>
            <w14:solidFill>
              <w14:schemeClr w14:val="tx2"/>
            </w14:solidFill>
          </w14:textFill>
        </w:rPr>
        <w:t>1. Problem Statement and Problem Formulation</w:t>
      </w:r>
    </w:p>
    <w:p w14:paraId="7369BFDF">
      <w:pPr>
        <w:spacing w:after="100" w:line="259" w:lineRule="auto"/>
      </w:pPr>
      <w:r>
        <w:t>A university food service handles a large number of customer orders across different cuisines and locations. Manual spreadsheet-based handling can create inconsistent records, slow searches, duplicate data, calculation errors, and time-consuming report preparation. The proposed Python application provides a structured way to manage customers, food items, orders, order status, analysis and CSV-based persistence.</w:t>
      </w:r>
      <w:bookmarkStart w:id="0" w:name="_GoBack"/>
      <w:bookmarkEnd w:id="0"/>
    </w:p>
    <w:p w14:paraId="3AF2C8D2">
      <w:pPr>
        <w:pStyle w:val="3"/>
      </w:pPr>
      <w:r>
        <w:t>1.1 Core Problem</w:t>
      </w:r>
    </w:p>
    <w:p w14:paraId="0F0EEF0B">
      <w:pPr>
        <w:spacing w:after="100" w:line="259" w:lineRule="auto"/>
      </w:pPr>
      <w:r>
        <w:t>Design, implement and evaluate a Python-based Online Food Order Management and Analysis System that stores, retrieves, updates and analyses food-order data using Python fundamentals, control flow, functions, string processing and appropriate data structures.</w:t>
      </w:r>
    </w:p>
    <w:p w14:paraId="4AF528CD">
      <w:pPr>
        <w:pStyle w:val="3"/>
      </w:pPr>
      <w:r>
        <w:t>1.2 Problem Formulation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6391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4472C4"/>
            <w:vAlign w:val="center"/>
          </w:tcPr>
          <w:p w14:paraId="3A2B15F7">
            <w:pPr>
              <w:spacing w:after="0" w:line="240" w:lineRule="auto"/>
            </w:pPr>
            <w:r>
              <w:rPr>
                <w:b/>
                <w:color w:val="FFFFFF"/>
                <w:sz w:val="18"/>
              </w:rPr>
              <w:t>Input</w:t>
            </w:r>
          </w:p>
        </w:tc>
        <w:tc>
          <w:tcPr>
            <w:tcW w:w="3360" w:type="dxa"/>
            <w:shd w:val="clear" w:color="auto" w:fill="4472C4"/>
            <w:vAlign w:val="center"/>
          </w:tcPr>
          <w:p w14:paraId="21F6883D">
            <w:pPr>
              <w:spacing w:after="0" w:line="240" w:lineRule="auto"/>
            </w:pPr>
            <w:r>
              <w:rPr>
                <w:b/>
                <w:color w:val="FFFFFF"/>
                <w:sz w:val="18"/>
              </w:rPr>
              <w:t>Processing</w:t>
            </w:r>
          </w:p>
        </w:tc>
        <w:tc>
          <w:tcPr>
            <w:tcW w:w="3360" w:type="dxa"/>
            <w:shd w:val="clear" w:color="auto" w:fill="4472C4"/>
            <w:vAlign w:val="center"/>
          </w:tcPr>
          <w:p w14:paraId="09D54808">
            <w:pPr>
              <w:spacing w:after="0" w:line="240" w:lineRule="auto"/>
            </w:pPr>
            <w:r>
              <w:rPr>
                <w:b/>
                <w:color w:val="FFFFFF"/>
                <w:sz w:val="18"/>
              </w:rPr>
              <w:t>Output</w:t>
            </w:r>
          </w:p>
        </w:tc>
      </w:tr>
      <w:tr w14:paraId="630A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0F8"/>
            <w:vAlign w:val="center"/>
          </w:tcPr>
          <w:p w14:paraId="66AA2E9B">
            <w:pPr>
              <w:spacing w:after="0" w:line="240" w:lineRule="auto"/>
            </w:pPr>
            <w:r>
              <w:rPr>
                <w:sz w:val="17"/>
              </w:rPr>
              <w:t>Customer details</w:t>
            </w:r>
          </w:p>
        </w:tc>
        <w:tc>
          <w:tcPr>
            <w:tcW w:w="3360" w:type="dxa"/>
            <w:shd w:val="clear" w:color="auto" w:fill="EAF0F8"/>
            <w:vAlign w:val="center"/>
          </w:tcPr>
          <w:p w14:paraId="29CAE87F">
            <w:pPr>
              <w:spacing w:after="0" w:line="240" w:lineRule="auto"/>
            </w:pPr>
            <w:r>
              <w:rPr>
                <w:sz w:val="17"/>
              </w:rPr>
              <w:t>Validate, normalize and store by Customer ID</w:t>
            </w:r>
          </w:p>
        </w:tc>
        <w:tc>
          <w:tcPr>
            <w:tcW w:w="3360" w:type="dxa"/>
            <w:shd w:val="clear" w:color="auto" w:fill="EAF0F8"/>
            <w:vAlign w:val="center"/>
          </w:tcPr>
          <w:p w14:paraId="68461119">
            <w:pPr>
              <w:spacing w:after="0" w:line="240" w:lineRule="auto"/>
            </w:pPr>
            <w:r>
              <w:rPr>
                <w:sz w:val="17"/>
              </w:rPr>
              <w:t>Customer record / confirmation</w:t>
            </w:r>
          </w:p>
        </w:tc>
      </w:tr>
      <w:tr w14:paraId="0A71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FFFFF"/>
            <w:vAlign w:val="center"/>
          </w:tcPr>
          <w:p w14:paraId="321DC077">
            <w:pPr>
              <w:spacing w:after="0" w:line="240" w:lineRule="auto"/>
            </w:pPr>
            <w:r>
              <w:rPr>
                <w:sz w:val="17"/>
              </w:rPr>
              <w:t>Food item details</w:t>
            </w:r>
          </w:p>
        </w:tc>
        <w:tc>
          <w:tcPr>
            <w:tcW w:w="3360" w:type="dxa"/>
            <w:shd w:val="clear" w:color="auto" w:fill="FFFFFF"/>
            <w:vAlign w:val="center"/>
          </w:tcPr>
          <w:p w14:paraId="3A6D5A2A">
            <w:pPr>
              <w:spacing w:after="0" w:line="240" w:lineRule="auto"/>
            </w:pPr>
            <w:r>
              <w:rPr>
                <w:sz w:val="17"/>
              </w:rPr>
              <w:t>Validate price and store by Food Code</w:t>
            </w:r>
          </w:p>
        </w:tc>
        <w:tc>
          <w:tcPr>
            <w:tcW w:w="3360" w:type="dxa"/>
            <w:shd w:val="clear" w:color="auto" w:fill="FFFFFF"/>
            <w:vAlign w:val="center"/>
          </w:tcPr>
          <w:p w14:paraId="1028DB4C">
            <w:pPr>
              <w:spacing w:after="0" w:line="240" w:lineRule="auto"/>
            </w:pPr>
            <w:r>
              <w:rPr>
                <w:sz w:val="17"/>
              </w:rPr>
              <w:t>Food item record / confirmation</w:t>
            </w:r>
          </w:p>
        </w:tc>
      </w:tr>
      <w:tr w14:paraId="337E1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0F8"/>
            <w:vAlign w:val="center"/>
          </w:tcPr>
          <w:p w14:paraId="44C10E61">
            <w:pPr>
              <w:spacing w:after="0" w:line="240" w:lineRule="auto"/>
            </w:pPr>
            <w:r>
              <w:rPr>
                <w:sz w:val="17"/>
              </w:rPr>
              <w:t>Order request</w:t>
            </w:r>
          </w:p>
        </w:tc>
        <w:tc>
          <w:tcPr>
            <w:tcW w:w="3360" w:type="dxa"/>
            <w:shd w:val="clear" w:color="auto" w:fill="EAF0F8"/>
            <w:vAlign w:val="center"/>
          </w:tcPr>
          <w:p w14:paraId="3D518272">
            <w:pPr>
              <w:spacing w:after="0" w:line="240" w:lineRule="auto"/>
            </w:pPr>
            <w:r>
              <w:rPr>
                <w:sz w:val="17"/>
              </w:rPr>
              <w:t>Validate customer, item and quantity; create order ID</w:t>
            </w:r>
          </w:p>
        </w:tc>
        <w:tc>
          <w:tcPr>
            <w:tcW w:w="3360" w:type="dxa"/>
            <w:shd w:val="clear" w:color="auto" w:fill="EAF0F8"/>
            <w:vAlign w:val="center"/>
          </w:tcPr>
          <w:p w14:paraId="7B0615C5">
            <w:pPr>
              <w:spacing w:after="0" w:line="240" w:lineRule="auto"/>
            </w:pPr>
            <w:r>
              <w:rPr>
                <w:sz w:val="17"/>
              </w:rPr>
              <w:t>Order with Pending status</w:t>
            </w:r>
          </w:p>
        </w:tc>
      </w:tr>
      <w:tr w14:paraId="52468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FFFFF"/>
            <w:vAlign w:val="center"/>
          </w:tcPr>
          <w:p w14:paraId="071B627D">
            <w:pPr>
              <w:spacing w:after="0" w:line="240" w:lineRule="auto"/>
            </w:pPr>
            <w:r>
              <w:rPr>
                <w:sz w:val="17"/>
              </w:rPr>
              <w:t>Status update</w:t>
            </w:r>
          </w:p>
        </w:tc>
        <w:tc>
          <w:tcPr>
            <w:tcW w:w="3360" w:type="dxa"/>
            <w:shd w:val="clear" w:color="auto" w:fill="FFFFFF"/>
            <w:vAlign w:val="center"/>
          </w:tcPr>
          <w:p w14:paraId="409E1CE4">
            <w:pPr>
              <w:spacing w:after="0" w:line="240" w:lineRule="auto"/>
            </w:pPr>
            <w:r>
              <w:rPr>
                <w:sz w:val="17"/>
              </w:rPr>
              <w:t>Validate against permitted states</w:t>
            </w:r>
          </w:p>
        </w:tc>
        <w:tc>
          <w:tcPr>
            <w:tcW w:w="3360" w:type="dxa"/>
            <w:shd w:val="clear" w:color="auto" w:fill="FFFFFF"/>
            <w:vAlign w:val="center"/>
          </w:tcPr>
          <w:p w14:paraId="0CC73B9C">
            <w:pPr>
              <w:spacing w:after="0" w:line="240" w:lineRule="auto"/>
            </w:pPr>
            <w:r>
              <w:rPr>
                <w:sz w:val="17"/>
              </w:rPr>
              <w:t>Updated order status</w:t>
            </w:r>
          </w:p>
        </w:tc>
      </w:tr>
      <w:tr w14:paraId="43137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0F8"/>
            <w:vAlign w:val="center"/>
          </w:tcPr>
          <w:p w14:paraId="77E5662B">
            <w:pPr>
              <w:spacing w:after="0" w:line="240" w:lineRule="auto"/>
            </w:pPr>
            <w:r>
              <w:rPr>
                <w:sz w:val="17"/>
              </w:rPr>
              <w:t>Search term</w:t>
            </w:r>
          </w:p>
        </w:tc>
        <w:tc>
          <w:tcPr>
            <w:tcW w:w="3360" w:type="dxa"/>
            <w:shd w:val="clear" w:color="auto" w:fill="EAF0F8"/>
            <w:vAlign w:val="center"/>
          </w:tcPr>
          <w:p w14:paraId="368D848B">
            <w:pPr>
              <w:spacing w:after="0" w:line="240" w:lineRule="auto"/>
            </w:pPr>
            <w:r>
              <w:rPr>
                <w:sz w:val="17"/>
              </w:rPr>
              <w:t>Case-insensitive match over name/cuisine/location</w:t>
            </w:r>
          </w:p>
        </w:tc>
        <w:tc>
          <w:tcPr>
            <w:tcW w:w="3360" w:type="dxa"/>
            <w:shd w:val="clear" w:color="auto" w:fill="EAF0F8"/>
            <w:vAlign w:val="center"/>
          </w:tcPr>
          <w:p w14:paraId="6E22AB53">
            <w:pPr>
              <w:spacing w:after="0" w:line="240" w:lineRule="auto"/>
            </w:pPr>
            <w:r>
              <w:rPr>
                <w:sz w:val="17"/>
              </w:rPr>
              <w:t>Matching customer records</w:t>
            </w:r>
          </w:p>
        </w:tc>
      </w:tr>
      <w:tr w14:paraId="659F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FFFFF"/>
            <w:vAlign w:val="center"/>
          </w:tcPr>
          <w:p w14:paraId="5E0B236D">
            <w:pPr>
              <w:spacing w:after="0" w:line="240" w:lineRule="auto"/>
            </w:pPr>
            <w:r>
              <w:rPr>
                <w:sz w:val="17"/>
              </w:rPr>
              <w:t>Stored orders</w:t>
            </w:r>
          </w:p>
        </w:tc>
        <w:tc>
          <w:tcPr>
            <w:tcW w:w="3360" w:type="dxa"/>
            <w:shd w:val="clear" w:color="auto" w:fill="FFFFFF"/>
            <w:vAlign w:val="center"/>
          </w:tcPr>
          <w:p w14:paraId="6C5AEF5A">
            <w:pPr>
              <w:spacing w:after="0" w:line="240" w:lineRule="auto"/>
            </w:pPr>
            <w:r>
              <w:rPr>
                <w:sz w:val="17"/>
              </w:rPr>
              <w:t>Aggregate totals, cancellation rates and cuisine averages</w:t>
            </w:r>
          </w:p>
        </w:tc>
        <w:tc>
          <w:tcPr>
            <w:tcW w:w="3360" w:type="dxa"/>
            <w:shd w:val="clear" w:color="auto" w:fill="FFFFFF"/>
            <w:vAlign w:val="center"/>
          </w:tcPr>
          <w:p w14:paraId="779D38F7">
            <w:pPr>
              <w:spacing w:after="0" w:line="240" w:lineRule="auto"/>
            </w:pPr>
            <w:r>
              <w:rPr>
                <w:sz w:val="17"/>
              </w:rPr>
              <w:t>Analytical reports</w:t>
            </w:r>
          </w:p>
        </w:tc>
      </w:tr>
      <w:tr w14:paraId="54B1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0F8"/>
            <w:vAlign w:val="center"/>
          </w:tcPr>
          <w:p w14:paraId="2EC763DD">
            <w:pPr>
              <w:spacing w:after="0" w:line="240" w:lineRule="auto"/>
            </w:pPr>
            <w:r>
              <w:rPr>
                <w:sz w:val="17"/>
              </w:rPr>
              <w:t>Application data</w:t>
            </w:r>
          </w:p>
        </w:tc>
        <w:tc>
          <w:tcPr>
            <w:tcW w:w="3360" w:type="dxa"/>
            <w:shd w:val="clear" w:color="auto" w:fill="EAF0F8"/>
            <w:vAlign w:val="center"/>
          </w:tcPr>
          <w:p w14:paraId="324EE6CF">
            <w:pPr>
              <w:spacing w:after="0" w:line="240" w:lineRule="auto"/>
            </w:pPr>
            <w:r>
              <w:rPr>
                <w:sz w:val="17"/>
              </w:rPr>
              <w:t>CSV serialization / loading</w:t>
            </w:r>
          </w:p>
        </w:tc>
        <w:tc>
          <w:tcPr>
            <w:tcW w:w="3360" w:type="dxa"/>
            <w:shd w:val="clear" w:color="auto" w:fill="EAF0F8"/>
            <w:vAlign w:val="center"/>
          </w:tcPr>
          <w:p w14:paraId="17F95EA8">
            <w:pPr>
              <w:spacing w:after="0" w:line="240" w:lineRule="auto"/>
            </w:pPr>
            <w:r>
              <w:rPr>
                <w:sz w:val="17"/>
              </w:rPr>
              <w:t>Persistent reusable records</w:t>
            </w:r>
          </w:p>
        </w:tc>
      </w:tr>
    </w:tbl>
    <w:p w14:paraId="25D220B8"/>
    <w:p w14:paraId="093E05DE">
      <w:pPr>
        <w:pStyle w:val="2"/>
      </w:pPr>
      <w:r>
        <w:t>2. Objective and Expected Outcomes</w:t>
      </w:r>
    </w:p>
    <w:p w14:paraId="2B73D304">
      <w:pPr>
        <w:pStyle w:val="23"/>
      </w:pPr>
      <w:r>
        <w:t>Create reliable customer and food-item CRUD operations.</w:t>
      </w:r>
    </w:p>
    <w:p w14:paraId="1573113B">
      <w:pPr>
        <w:pStyle w:val="23"/>
      </w:pPr>
      <w:r>
        <w:t>Create and track orders using meaningful status values.</w:t>
      </w:r>
    </w:p>
    <w:p w14:paraId="7A68B090">
      <w:pPr>
        <w:pStyle w:val="23"/>
      </w:pPr>
      <w:r>
        <w:t>Provide fast search and retrieval using dictionaries and filtered lists.</w:t>
      </w:r>
    </w:p>
    <w:p w14:paraId="1D4A83FE">
      <w:pPr>
        <w:pStyle w:val="23"/>
      </w:pPr>
      <w:r>
        <w:t>Calculate order values and useful analytical summaries accurately.</w:t>
      </w:r>
    </w:p>
    <w:p w14:paraId="4EB66E88">
      <w:pPr>
        <w:pStyle w:val="23"/>
      </w:pPr>
      <w:r>
        <w:t>Persist records to CSV and restore them later.</w:t>
      </w:r>
    </w:p>
    <w:p w14:paraId="47BB2748">
      <w:pPr>
        <w:pStyle w:val="23"/>
      </w:pPr>
      <w:r>
        <w:t>Handle invalid input and missing files without terminating unexpectedly.</w:t>
      </w:r>
    </w:p>
    <w:p w14:paraId="71DEC0C2">
      <w:pPr>
        <w:pStyle w:val="23"/>
      </w:pPr>
      <w:r>
        <w:t>Demonstrate CO1, CO2 and CO3 through a working modular Python prototype.</w:t>
      </w:r>
    </w:p>
    <w:p w14:paraId="0995B6E2">
      <w:pPr>
        <w:pStyle w:val="3"/>
      </w:pPr>
      <w:r>
        <w:t>Expected Outcomes</w:t>
      </w:r>
    </w:p>
    <w:p w14:paraId="4F95BEDD">
      <w:pPr>
        <w:spacing w:after="100" w:line="259" w:lineRule="auto"/>
      </w:pPr>
      <w:r>
        <w:t>The completed prototype should reduce manual repetition, provide consistent data formats, produce reproducible calculations, support at least 500 records in a simple academic prototype, and generate evidence through test cases and execution outputs.</w:t>
      </w:r>
    </w:p>
    <w:p w14:paraId="3EC7F80E">
      <w:r>
        <w:br w:type="page"/>
      </w:r>
    </w:p>
    <w:p w14:paraId="18840DC6">
      <w:pPr>
        <w:pStyle w:val="2"/>
      </w:pPr>
      <w:r>
        <w:t>3. Requirements, Constraints and Assumptions</w:t>
      </w:r>
    </w:p>
    <w:p w14:paraId="1D1132DC">
      <w:pPr>
        <w:pStyle w:val="3"/>
      </w:pPr>
      <w:r>
        <w:t>3.1 Functional Requirements</w:t>
      </w:r>
    </w:p>
    <w:p w14:paraId="37D8D1CD">
      <w:pPr>
        <w:pStyle w:val="23"/>
      </w:pPr>
      <w:r>
        <w:t>Add, update, delete and search customer records.</w:t>
      </w:r>
    </w:p>
    <w:p w14:paraId="13F581F0">
      <w:pPr>
        <w:pStyle w:val="23"/>
      </w:pPr>
      <w:r>
        <w:t>Add, update, delete and search food items.</w:t>
      </w:r>
    </w:p>
    <w:p w14:paraId="4C868D35">
      <w:pPr>
        <w:pStyle w:val="23"/>
      </w:pPr>
      <w:r>
        <w:t>Place orders and update order status.</w:t>
      </w:r>
    </w:p>
    <w:p w14:paraId="60E40CDC">
      <w:pPr>
        <w:pStyle w:val="23"/>
      </w:pPr>
      <w:r>
        <w:t>Retrieve all orders belonging to a customer.</w:t>
      </w:r>
    </w:p>
    <w:p w14:paraId="27CE2F43">
      <w:pPr>
        <w:pStyle w:val="23"/>
      </w:pPr>
      <w:r>
        <w:t>Calculate individual order value and customer total.</w:t>
      </w:r>
    </w:p>
    <w:p w14:paraId="2BF7E0ED">
      <w:pPr>
        <w:pStyle w:val="23"/>
      </w:pPr>
      <w:r>
        <w:t>Calculate food-item cancellation rates and cuisine-wise average order values.</w:t>
      </w:r>
    </w:p>
    <w:p w14:paraId="5F7CB7CA">
      <w:pPr>
        <w:pStyle w:val="23"/>
      </w:pPr>
      <w:r>
        <w:t>Save and load customers, food items and orders using CSV files.</w:t>
      </w:r>
    </w:p>
    <w:p w14:paraId="4EA3BC77">
      <w:pPr>
        <w:pStyle w:val="23"/>
      </w:pPr>
      <w:r>
        <w:t>Reject invalid IDs, duplicate records, invalid status values and non-positive quantities/prices.</w:t>
      </w:r>
    </w:p>
    <w:p w14:paraId="7A81F346">
      <w:pPr>
        <w:pStyle w:val="3"/>
      </w:pPr>
      <w:r>
        <w:t>3.2 Technical Constraints</w:t>
      </w:r>
    </w:p>
    <w:p w14:paraId="665EC0A9">
      <w:pPr>
        <w:pStyle w:val="23"/>
      </w:pPr>
      <w:r>
        <w:t>Python 3.x implementation.</w:t>
      </w:r>
    </w:p>
    <w:p w14:paraId="5C11F387">
      <w:pPr>
        <w:pStyle w:val="23"/>
      </w:pPr>
      <w:r>
        <w:t>Use if/elif/else, loops, functions, string methods and exception handling.</w:t>
      </w:r>
    </w:p>
    <w:p w14:paraId="37B85D9B">
      <w:pPr>
        <w:pStyle w:val="23"/>
      </w:pPr>
      <w:r>
        <w:t>Use dictionaries, lists, tuples/immutable constants, and sets where appropriate.</w:t>
      </w:r>
    </w:p>
    <w:p w14:paraId="36EBDBCD">
      <w:pPr>
        <w:pStyle w:val="23"/>
      </w:pPr>
      <w:r>
        <w:t>Use standard-library modules only for the prototype (csv, pathlib, collections).</w:t>
      </w:r>
    </w:p>
    <w:p w14:paraId="115C0ECF">
      <w:pPr>
        <w:pStyle w:val="23"/>
      </w:pPr>
      <w:r>
        <w:t>Code and working files must be suitable for GitHub submission.</w:t>
      </w:r>
    </w:p>
    <w:p w14:paraId="13B0CBAE">
      <w:pPr>
        <w:pStyle w:val="3"/>
      </w:pPr>
      <w:r>
        <w:t>3.3 Assumptions</w:t>
      </w:r>
    </w:p>
    <w:p w14:paraId="008299B2">
      <w:pPr>
        <w:pStyle w:val="23"/>
      </w:pPr>
      <w:r>
        <w:t>Customer ID and Food Code are unique identifiers.</w:t>
      </w:r>
    </w:p>
    <w:p w14:paraId="2D4F0015">
      <w:pPr>
        <w:pStyle w:val="23"/>
      </w:pPr>
      <w:r>
        <w:t>A newly placed order begins with Pending status.</w:t>
      </w:r>
    </w:p>
    <w:p w14:paraId="4AC2E4DF">
      <w:pPr>
        <w:pStyle w:val="23"/>
      </w:pPr>
      <w:r>
        <w:t>Cancelled orders are excluded from customer spending totals and cuisine average value.</w:t>
      </w:r>
    </w:p>
    <w:p w14:paraId="31D309AE">
      <w:pPr>
        <w:pStyle w:val="23"/>
      </w:pPr>
      <w:r>
        <w:t>Prices are stored in rupees and quantities are positive integers.</w:t>
      </w:r>
    </w:p>
    <w:p w14:paraId="08271F19">
      <w:pPr>
        <w:pStyle w:val="23"/>
      </w:pPr>
      <w:r>
        <w:t>The prototype is single-user and command-line based.</w:t>
      </w:r>
    </w:p>
    <w:p w14:paraId="5FE0AF1D">
      <w:pPr>
        <w:pStyle w:val="2"/>
      </w:pPr>
      <w:r>
        <w:t>4. Application of Relevant Course Knowledge / Concepts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0A2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4472C4"/>
            <w:vAlign w:val="center"/>
          </w:tcPr>
          <w:p w14:paraId="49AACBBE">
            <w:pPr>
              <w:spacing w:after="0" w:line="240" w:lineRule="auto"/>
            </w:pPr>
            <w:r>
              <w:rPr>
                <w:b/>
                <w:color w:val="FFFFFF"/>
                <w:sz w:val="18"/>
              </w:rPr>
              <w:t>Course Concept</w:t>
            </w:r>
          </w:p>
        </w:tc>
        <w:tc>
          <w:tcPr>
            <w:tcW w:w="5040" w:type="dxa"/>
            <w:shd w:val="clear" w:color="auto" w:fill="4472C4"/>
            <w:vAlign w:val="center"/>
          </w:tcPr>
          <w:p w14:paraId="38571A8E">
            <w:pPr>
              <w:spacing w:after="0" w:line="240" w:lineRule="auto"/>
            </w:pPr>
            <w:r>
              <w:rPr>
                <w:b/>
                <w:color w:val="FFFFFF"/>
                <w:sz w:val="18"/>
              </w:rPr>
              <w:t>Application in the Proposed System</w:t>
            </w:r>
          </w:p>
        </w:tc>
      </w:tr>
      <w:tr w14:paraId="0A9B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772CB7B5">
            <w:pPr>
              <w:spacing w:after="0" w:line="240" w:lineRule="auto"/>
            </w:pPr>
            <w:r>
              <w:rPr>
                <w:sz w:val="17"/>
              </w:rPr>
              <w:t>CO1 – Fundamentals</w:t>
            </w:r>
          </w:p>
        </w:tc>
        <w:tc>
          <w:tcPr>
            <w:tcW w:w="5040" w:type="dxa"/>
            <w:shd w:val="clear" w:color="auto" w:fill="EAF0F8"/>
            <w:vAlign w:val="center"/>
          </w:tcPr>
          <w:p w14:paraId="09909471">
            <w:pPr>
              <w:spacing w:after="0" w:line="240" w:lineRule="auto"/>
            </w:pPr>
            <w:r>
              <w:rPr>
                <w:sz w:val="17"/>
              </w:rPr>
              <w:t>Variables, expressions, classes/functions, imports, numeric calculations and return values.</w:t>
            </w:r>
          </w:p>
        </w:tc>
      </w:tr>
      <w:tr w14:paraId="2A1A7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085CC7D6">
            <w:pPr>
              <w:spacing w:after="0" w:line="240" w:lineRule="auto"/>
            </w:pPr>
            <w:r>
              <w:rPr>
                <w:sz w:val="17"/>
              </w:rPr>
              <w:t>CO2 – Control Flow &amp; Strings</w:t>
            </w:r>
          </w:p>
        </w:tc>
        <w:tc>
          <w:tcPr>
            <w:tcW w:w="5040" w:type="dxa"/>
            <w:shd w:val="clear" w:color="auto" w:fill="FFFFFF"/>
            <w:vAlign w:val="center"/>
          </w:tcPr>
          <w:p w14:paraId="6A6B1BE8">
            <w:pPr>
              <w:spacing w:after="0" w:line="240" w:lineRule="auto"/>
            </w:pPr>
            <w:r>
              <w:rPr>
                <w:sz w:val="17"/>
              </w:rPr>
              <w:t>Validation using conditionals, loops for searching/aggregation, and strip/title/upper/lower for normalization.</w:t>
            </w:r>
          </w:p>
        </w:tc>
      </w:tr>
      <w:tr w14:paraId="02465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538E27C9">
            <w:pPr>
              <w:spacing w:after="0" w:line="240" w:lineRule="auto"/>
            </w:pPr>
            <w:r>
              <w:rPr>
                <w:sz w:val="17"/>
              </w:rPr>
              <w:t>CO3 – Data Structures</w:t>
            </w:r>
          </w:p>
        </w:tc>
        <w:tc>
          <w:tcPr>
            <w:tcW w:w="5040" w:type="dxa"/>
            <w:shd w:val="clear" w:color="auto" w:fill="EAF0F8"/>
            <w:vAlign w:val="center"/>
          </w:tcPr>
          <w:p w14:paraId="0F992C54">
            <w:pPr>
              <w:spacing w:after="0" w:line="240" w:lineRule="auto"/>
            </w:pPr>
            <w:r>
              <w:rPr>
                <w:sz w:val="17"/>
              </w:rPr>
              <w:t>Dictionaries for keyed entities, lists for orders/results, tuple for fixed valid statuses, set concept for unique cuisine/category extraction.</w:t>
            </w:r>
          </w:p>
        </w:tc>
      </w:tr>
      <w:tr w14:paraId="70474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5EC3DE40">
            <w:pPr>
              <w:spacing w:after="0" w:line="240" w:lineRule="auto"/>
            </w:pPr>
            <w:r>
              <w:rPr>
                <w:sz w:val="17"/>
              </w:rPr>
              <w:t>File Handling</w:t>
            </w:r>
          </w:p>
        </w:tc>
        <w:tc>
          <w:tcPr>
            <w:tcW w:w="5040" w:type="dxa"/>
            <w:shd w:val="clear" w:color="auto" w:fill="FFFFFF"/>
            <w:vAlign w:val="center"/>
          </w:tcPr>
          <w:p w14:paraId="1B3235D1">
            <w:pPr>
              <w:spacing w:after="0" w:line="240" w:lineRule="auto"/>
            </w:pPr>
            <w:r>
              <w:rPr>
                <w:sz w:val="17"/>
              </w:rPr>
              <w:t>CSV files store customers, food items and orders.</w:t>
            </w:r>
          </w:p>
        </w:tc>
      </w:tr>
      <w:tr w14:paraId="2406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7895B866">
            <w:pPr>
              <w:spacing w:after="0" w:line="240" w:lineRule="auto"/>
            </w:pPr>
            <w:r>
              <w:rPr>
                <w:sz w:val="17"/>
              </w:rPr>
              <w:t>Exception Handling</w:t>
            </w:r>
          </w:p>
        </w:tc>
        <w:tc>
          <w:tcPr>
            <w:tcW w:w="5040" w:type="dxa"/>
            <w:shd w:val="clear" w:color="auto" w:fill="EAF0F8"/>
            <w:vAlign w:val="center"/>
          </w:tcPr>
          <w:p w14:paraId="22D016C5">
            <w:pPr>
              <w:spacing w:after="0" w:line="240" w:lineRule="auto"/>
            </w:pPr>
            <w:r>
              <w:rPr>
                <w:sz w:val="17"/>
              </w:rPr>
              <w:t>Custom OrderInputError and FileNotFoundError handling protect program flow.</w:t>
            </w:r>
          </w:p>
        </w:tc>
      </w:tr>
    </w:tbl>
    <w:p w14:paraId="1F8B5AE0"/>
    <w:p w14:paraId="4029FF65">
      <w:r>
        <w:br w:type="page"/>
      </w:r>
    </w:p>
    <w:p w14:paraId="26378C20">
      <w:pPr>
        <w:pStyle w:val="2"/>
      </w:pPr>
      <w:r>
        <w:t>5. Design / Proposed Solution / Methodology</w:t>
      </w:r>
    </w:p>
    <w:p w14:paraId="3C077793">
      <w:pPr>
        <w:pStyle w:val="3"/>
      </w:pPr>
      <w:r>
        <w:t>5.1 System Architecture</w:t>
      </w:r>
    </w:p>
    <w:p w14:paraId="058314FA">
      <w:pPr>
        <w:spacing w:after="100" w:line="259" w:lineRule="auto"/>
      </w:pPr>
      <w:r>
        <w:t>The design follows a modular data-flow approach. Each operation performs validation before modifying the in-memory structures. Analysis functions read the same validated structures, preventing duplicated calculation logic.</w:t>
      </w:r>
    </w:p>
    <w:p w14:paraId="10C874BE">
      <w:pPr>
        <w:pStyle w:val="164"/>
        <w:rPr>
          <w:rFonts w:hint="eastAsia"/>
        </w:rPr>
      </w:pPr>
      <w:r>
        <w:t>START</w:t>
      </w:r>
    </w:p>
    <w:p w14:paraId="75336028">
      <w:pPr>
        <w:pStyle w:val="164"/>
        <w:rPr>
          <w:rFonts w:hint="eastAsia"/>
        </w:rPr>
      </w:pPr>
      <w:r>
        <w:t xml:space="preserve">  ↓</w:t>
      </w:r>
    </w:p>
    <w:p w14:paraId="4EFCD524">
      <w:pPr>
        <w:pStyle w:val="164"/>
        <w:rPr>
          <w:rFonts w:hint="eastAsia"/>
        </w:rPr>
      </w:pPr>
      <w:r>
        <w:t>Initialize customers, food_items and orders</w:t>
      </w:r>
    </w:p>
    <w:p w14:paraId="5489B499">
      <w:pPr>
        <w:pStyle w:val="164"/>
        <w:rPr>
          <w:rFonts w:hint="eastAsia"/>
        </w:rPr>
      </w:pPr>
      <w:r>
        <w:t xml:space="preserve">  ↓</w:t>
      </w:r>
    </w:p>
    <w:p w14:paraId="41E22859">
      <w:pPr>
        <w:pStyle w:val="164"/>
        <w:rPr>
          <w:rFonts w:hint="eastAsia"/>
        </w:rPr>
      </w:pPr>
      <w:r>
        <w:t>Load saved CSV data (if available)</w:t>
      </w:r>
    </w:p>
    <w:p w14:paraId="1C32C536">
      <w:pPr>
        <w:pStyle w:val="164"/>
        <w:rPr>
          <w:rFonts w:hint="eastAsia"/>
        </w:rPr>
      </w:pPr>
      <w:r>
        <w:t xml:space="preserve">  ↓</w:t>
      </w:r>
    </w:p>
    <w:p w14:paraId="62C46B27">
      <w:pPr>
        <w:pStyle w:val="164"/>
        <w:rPr>
          <w:rFonts w:hint="eastAsia"/>
        </w:rPr>
      </w:pPr>
      <w:r>
        <w:t>Select operation</w:t>
      </w:r>
    </w:p>
    <w:p w14:paraId="244F9C66">
      <w:pPr>
        <w:pStyle w:val="164"/>
        <w:rPr>
          <w:rFonts w:hint="eastAsia"/>
        </w:rPr>
      </w:pPr>
      <w:r>
        <w:t xml:space="preserve">  ├─ Customer Management → Add / Update / Delete / Search</w:t>
      </w:r>
    </w:p>
    <w:p w14:paraId="1D2FB7BE">
      <w:pPr>
        <w:pStyle w:val="164"/>
        <w:rPr>
          <w:rFonts w:hint="eastAsia"/>
        </w:rPr>
      </w:pPr>
      <w:r>
        <w:t xml:space="preserve">  ├─ Food Item Management → Add / Update / Delete</w:t>
      </w:r>
    </w:p>
    <w:p w14:paraId="4AA8C0D3">
      <w:pPr>
        <w:pStyle w:val="164"/>
        <w:rPr>
          <w:rFonts w:hint="eastAsia"/>
        </w:rPr>
      </w:pPr>
      <w:r>
        <w:t xml:space="preserve">  ├─ Order Management → Place Order / Change Status</w:t>
      </w:r>
    </w:p>
    <w:p w14:paraId="46FA3F76">
      <w:pPr>
        <w:pStyle w:val="164"/>
        <w:rPr>
          <w:rFonts w:hint="eastAsia"/>
        </w:rPr>
      </w:pPr>
      <w:r>
        <w:t xml:space="preserve">  ├─ Analysis → Totals / Cancellation Rate / Cuisine Average</w:t>
      </w:r>
    </w:p>
    <w:p w14:paraId="09615F6C">
      <w:pPr>
        <w:pStyle w:val="164"/>
        <w:rPr>
          <w:rFonts w:hint="eastAsia"/>
        </w:rPr>
      </w:pPr>
      <w:r>
        <w:t xml:space="preserve">  └─ File Operations → Save / Load CSV</w:t>
      </w:r>
    </w:p>
    <w:p w14:paraId="779665A2">
      <w:pPr>
        <w:pStyle w:val="164"/>
        <w:rPr>
          <w:rFonts w:hint="eastAsia"/>
        </w:rPr>
      </w:pPr>
      <w:r>
        <w:t xml:space="preserve">  ↓</w:t>
      </w:r>
    </w:p>
    <w:p w14:paraId="5FC5E8EB">
      <w:pPr>
        <w:pStyle w:val="164"/>
        <w:rPr>
          <w:rFonts w:hint="eastAsia"/>
        </w:rPr>
      </w:pPr>
      <w:r>
        <w:t>Validate input and display result</w:t>
      </w:r>
    </w:p>
    <w:p w14:paraId="46855CF5">
      <w:pPr>
        <w:pStyle w:val="164"/>
        <w:rPr>
          <w:rFonts w:hint="eastAsia"/>
        </w:rPr>
      </w:pPr>
      <w:r>
        <w:t xml:space="preserve">  ↓</w:t>
      </w:r>
    </w:p>
    <w:p w14:paraId="054BF7D4">
      <w:pPr>
        <w:pStyle w:val="164"/>
        <w:rPr>
          <w:rFonts w:hint="eastAsia"/>
        </w:rPr>
      </w:pPr>
      <w:r>
        <w:t>Repeat or Exit</w:t>
      </w:r>
    </w:p>
    <w:p w14:paraId="4E6F24CE">
      <w:pPr>
        <w:pStyle w:val="164"/>
        <w:rPr>
          <w:rFonts w:hint="eastAsia"/>
        </w:rPr>
      </w:pPr>
      <w:r>
        <w:t xml:space="preserve">  ↓</w:t>
      </w:r>
    </w:p>
    <w:p w14:paraId="18E3D3CC">
      <w:pPr>
        <w:pStyle w:val="164"/>
        <w:rPr>
          <w:rFonts w:hint="eastAsia"/>
        </w:rPr>
      </w:pPr>
      <w:r>
        <w:t>END</w:t>
      </w:r>
    </w:p>
    <w:p w14:paraId="7740EE3B">
      <w:pPr>
        <w:pStyle w:val="3"/>
      </w:pPr>
      <w:r>
        <w:t>5.2 Data Structure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B18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4472C4"/>
            <w:vAlign w:val="center"/>
          </w:tcPr>
          <w:p w14:paraId="11004552">
            <w:pPr>
              <w:spacing w:after="0" w:line="240" w:lineRule="auto"/>
            </w:pPr>
            <w:r>
              <w:rPr>
                <w:b/>
                <w:color w:val="FFFFFF"/>
                <w:sz w:val="18"/>
              </w:rPr>
              <w:t>Entity</w:t>
            </w:r>
          </w:p>
        </w:tc>
        <w:tc>
          <w:tcPr>
            <w:tcW w:w="3360" w:type="dxa"/>
            <w:shd w:val="clear" w:color="auto" w:fill="4472C4"/>
            <w:vAlign w:val="center"/>
          </w:tcPr>
          <w:p w14:paraId="5270263E">
            <w:pPr>
              <w:spacing w:after="0" w:line="240" w:lineRule="auto"/>
            </w:pPr>
            <w:r>
              <w:rPr>
                <w:b/>
                <w:color w:val="FFFFFF"/>
                <w:sz w:val="18"/>
              </w:rPr>
              <w:t>Structure</w:t>
            </w:r>
          </w:p>
        </w:tc>
        <w:tc>
          <w:tcPr>
            <w:tcW w:w="3360" w:type="dxa"/>
            <w:shd w:val="clear" w:color="auto" w:fill="4472C4"/>
            <w:vAlign w:val="center"/>
          </w:tcPr>
          <w:p w14:paraId="3377EEFE">
            <w:pPr>
              <w:spacing w:after="0" w:line="240" w:lineRule="auto"/>
            </w:pPr>
            <w:r>
              <w:rPr>
                <w:b/>
                <w:color w:val="FFFFFF"/>
                <w:sz w:val="18"/>
              </w:rPr>
              <w:t>Reason</w:t>
            </w:r>
          </w:p>
        </w:tc>
      </w:tr>
      <w:tr w14:paraId="379FD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0F8"/>
            <w:vAlign w:val="center"/>
          </w:tcPr>
          <w:p w14:paraId="0EF2E3D1">
            <w:pPr>
              <w:spacing w:after="0" w:line="240" w:lineRule="auto"/>
            </w:pPr>
            <w:r>
              <w:rPr>
                <w:sz w:val="17"/>
              </w:rPr>
              <w:t>Customers</w:t>
            </w:r>
          </w:p>
        </w:tc>
        <w:tc>
          <w:tcPr>
            <w:tcW w:w="3360" w:type="dxa"/>
            <w:shd w:val="clear" w:color="auto" w:fill="EAF0F8"/>
            <w:vAlign w:val="center"/>
          </w:tcPr>
          <w:p w14:paraId="171A864B">
            <w:pPr>
              <w:spacing w:after="0" w:line="240" w:lineRule="auto"/>
            </w:pPr>
            <w:r>
              <w:rPr>
                <w:sz w:val="17"/>
              </w:rPr>
              <w:t>Dictionary: {customer_id: details}</w:t>
            </w:r>
          </w:p>
        </w:tc>
        <w:tc>
          <w:tcPr>
            <w:tcW w:w="3360" w:type="dxa"/>
            <w:shd w:val="clear" w:color="auto" w:fill="EAF0F8"/>
            <w:vAlign w:val="center"/>
          </w:tcPr>
          <w:p w14:paraId="6F9EBC04">
            <w:pPr>
              <w:spacing w:after="0" w:line="240" w:lineRule="auto"/>
            </w:pPr>
            <w:r>
              <w:rPr>
                <w:sz w:val="17"/>
              </w:rPr>
              <w:t>Direct lookup by unique Customer ID.</w:t>
            </w:r>
          </w:p>
        </w:tc>
      </w:tr>
      <w:tr w14:paraId="21FF4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FFFFF"/>
            <w:vAlign w:val="center"/>
          </w:tcPr>
          <w:p w14:paraId="0B207C75">
            <w:pPr>
              <w:spacing w:after="0" w:line="240" w:lineRule="auto"/>
            </w:pPr>
            <w:r>
              <w:rPr>
                <w:sz w:val="17"/>
              </w:rPr>
              <w:t>Food Items</w:t>
            </w:r>
          </w:p>
        </w:tc>
        <w:tc>
          <w:tcPr>
            <w:tcW w:w="3360" w:type="dxa"/>
            <w:shd w:val="clear" w:color="auto" w:fill="FFFFFF"/>
            <w:vAlign w:val="center"/>
          </w:tcPr>
          <w:p w14:paraId="78533C5D">
            <w:pPr>
              <w:spacing w:after="0" w:line="240" w:lineRule="auto"/>
            </w:pPr>
            <w:r>
              <w:rPr>
                <w:sz w:val="17"/>
              </w:rPr>
              <w:t>Dictionary: {food_code: details}</w:t>
            </w:r>
          </w:p>
        </w:tc>
        <w:tc>
          <w:tcPr>
            <w:tcW w:w="3360" w:type="dxa"/>
            <w:shd w:val="clear" w:color="auto" w:fill="FFFFFF"/>
            <w:vAlign w:val="center"/>
          </w:tcPr>
          <w:p w14:paraId="2C3FADE7">
            <w:pPr>
              <w:spacing w:after="0" w:line="240" w:lineRule="auto"/>
            </w:pPr>
            <w:r>
              <w:rPr>
                <w:sz w:val="17"/>
              </w:rPr>
              <w:t>Direct lookup by unique Food Code.</w:t>
            </w:r>
          </w:p>
        </w:tc>
      </w:tr>
      <w:tr w14:paraId="00E87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0F8"/>
            <w:vAlign w:val="center"/>
          </w:tcPr>
          <w:p w14:paraId="58B90BF1">
            <w:pPr>
              <w:spacing w:after="0" w:line="240" w:lineRule="auto"/>
            </w:pPr>
            <w:r>
              <w:rPr>
                <w:sz w:val="17"/>
              </w:rPr>
              <w:t>Orders</w:t>
            </w:r>
          </w:p>
        </w:tc>
        <w:tc>
          <w:tcPr>
            <w:tcW w:w="3360" w:type="dxa"/>
            <w:shd w:val="clear" w:color="auto" w:fill="EAF0F8"/>
            <w:vAlign w:val="center"/>
          </w:tcPr>
          <w:p w14:paraId="4E0C1350">
            <w:pPr>
              <w:spacing w:after="0" w:line="240" w:lineRule="auto"/>
            </w:pPr>
            <w:r>
              <w:rPr>
                <w:sz w:val="17"/>
              </w:rPr>
              <w:t>List of dictionaries</w:t>
            </w:r>
          </w:p>
        </w:tc>
        <w:tc>
          <w:tcPr>
            <w:tcW w:w="3360" w:type="dxa"/>
            <w:shd w:val="clear" w:color="auto" w:fill="EAF0F8"/>
            <w:vAlign w:val="center"/>
          </w:tcPr>
          <w:p w14:paraId="404DBA15">
            <w:pPr>
              <w:spacing w:after="0" w:line="240" w:lineRule="auto"/>
            </w:pPr>
            <w:r>
              <w:rPr>
                <w:sz w:val="17"/>
              </w:rPr>
              <w:t>Preserves order sequence and supports filtering/aggregation.</w:t>
            </w:r>
          </w:p>
        </w:tc>
      </w:tr>
      <w:tr w14:paraId="4C2A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FFFFF"/>
            <w:vAlign w:val="center"/>
          </w:tcPr>
          <w:p w14:paraId="726419D1">
            <w:pPr>
              <w:spacing w:after="0" w:line="240" w:lineRule="auto"/>
            </w:pPr>
            <w:r>
              <w:rPr>
                <w:sz w:val="17"/>
              </w:rPr>
              <w:t>Valid Status</w:t>
            </w:r>
          </w:p>
        </w:tc>
        <w:tc>
          <w:tcPr>
            <w:tcW w:w="3360" w:type="dxa"/>
            <w:shd w:val="clear" w:color="auto" w:fill="FFFFFF"/>
            <w:vAlign w:val="center"/>
          </w:tcPr>
          <w:p w14:paraId="053F6EC7">
            <w:pPr>
              <w:spacing w:after="0" w:line="240" w:lineRule="auto"/>
            </w:pPr>
            <w:r>
              <w:rPr>
                <w:sz w:val="17"/>
              </w:rPr>
              <w:t>Tuple</w:t>
            </w:r>
          </w:p>
        </w:tc>
        <w:tc>
          <w:tcPr>
            <w:tcW w:w="3360" w:type="dxa"/>
            <w:shd w:val="clear" w:color="auto" w:fill="FFFFFF"/>
            <w:vAlign w:val="center"/>
          </w:tcPr>
          <w:p w14:paraId="6D896D15">
            <w:pPr>
              <w:spacing w:after="0" w:line="240" w:lineRule="auto"/>
            </w:pPr>
            <w:r>
              <w:rPr>
                <w:sz w:val="17"/>
              </w:rPr>
              <w:t>Fixed immutable collection of allowed status values.</w:t>
            </w:r>
          </w:p>
        </w:tc>
      </w:tr>
      <w:tr w14:paraId="79BB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0F8"/>
            <w:vAlign w:val="center"/>
          </w:tcPr>
          <w:p w14:paraId="1A391922">
            <w:pPr>
              <w:spacing w:after="0" w:line="240" w:lineRule="auto"/>
            </w:pPr>
            <w:r>
              <w:rPr>
                <w:sz w:val="17"/>
              </w:rPr>
              <w:t>Cuisine Values</w:t>
            </w:r>
          </w:p>
        </w:tc>
        <w:tc>
          <w:tcPr>
            <w:tcW w:w="3360" w:type="dxa"/>
            <w:shd w:val="clear" w:color="auto" w:fill="EAF0F8"/>
            <w:vAlign w:val="center"/>
          </w:tcPr>
          <w:p w14:paraId="1B85E673">
            <w:pPr>
              <w:spacing w:after="0" w:line="240" w:lineRule="auto"/>
            </w:pPr>
            <w:r>
              <w:rPr>
                <w:sz w:val="17"/>
              </w:rPr>
              <w:t>Set when unique values are needed</w:t>
            </w:r>
          </w:p>
        </w:tc>
        <w:tc>
          <w:tcPr>
            <w:tcW w:w="3360" w:type="dxa"/>
            <w:shd w:val="clear" w:color="auto" w:fill="EAF0F8"/>
            <w:vAlign w:val="center"/>
          </w:tcPr>
          <w:p w14:paraId="7AE68CFC">
            <w:pPr>
              <w:spacing w:after="0" w:line="240" w:lineRule="auto"/>
            </w:pPr>
            <w:r>
              <w:rPr>
                <w:sz w:val="17"/>
              </w:rPr>
              <w:t>Automatically removes duplicates.</w:t>
            </w:r>
          </w:p>
        </w:tc>
      </w:tr>
    </w:tbl>
    <w:p w14:paraId="2D87BEF3"/>
    <w:p w14:paraId="4BB54086">
      <w:pPr>
        <w:pStyle w:val="3"/>
      </w:pPr>
      <w:r>
        <w:t>5.3 Methodology</w:t>
      </w:r>
    </w:p>
    <w:p w14:paraId="03794321">
      <w:pPr>
        <w:spacing w:after="100" w:line="259" w:lineRule="auto"/>
      </w:pPr>
      <w:r>
        <w:t>The development method uses five stages: define data entities, normalize and validate input, implement CRUD/order functions, implement analytics and persistence, and validate the complete workflow with normal, boundary and error test cases.</w:t>
      </w:r>
    </w:p>
    <w:p w14:paraId="5E10F26C">
      <w:r>
        <w:br w:type="page"/>
      </w:r>
    </w:p>
    <w:p w14:paraId="4B31043B">
      <w:pPr>
        <w:pStyle w:val="2"/>
      </w:pPr>
      <w:r>
        <w:t>6. Algorithm / Pseudocode / Flowchart</w:t>
      </w:r>
    </w:p>
    <w:p w14:paraId="327C33F6">
      <w:pPr>
        <w:spacing w:after="100" w:line="259" w:lineRule="auto"/>
      </w:pPr>
      <w:r>
        <w:t>The following pseudocodes are independently structured for this project. Each operation uses a different control pattern rather than repeating one generic template.</w:t>
      </w:r>
    </w:p>
    <w:p w14:paraId="61E226C0">
      <w:pPr>
        <w:pStyle w:val="3"/>
      </w:pPr>
      <w:r>
        <w:t>6.1 Customer Registration – Guard-First Algorithm</w:t>
      </w:r>
    </w:p>
    <w:p w14:paraId="3BF59168">
      <w:pPr>
        <w:pStyle w:val="164"/>
        <w:rPr>
          <w:rFonts w:hint="eastAsia"/>
        </w:rPr>
      </w:pPr>
      <w:r>
        <w:t>PROCEDURE REGISTER_CUSTOMER(id, name, cuisine, location)</w:t>
      </w:r>
    </w:p>
    <w:p w14:paraId="56D80DB5">
      <w:pPr>
        <w:pStyle w:val="164"/>
        <w:rPr>
          <w:rFonts w:hint="eastAsia"/>
        </w:rPr>
      </w:pPr>
      <w:r>
        <w:t xml:space="preserve">    clean_id ← UPPER(TRIM(id))</w:t>
      </w:r>
    </w:p>
    <w:p w14:paraId="3992CB2C">
      <w:pPr>
        <w:pStyle w:val="164"/>
        <w:rPr>
          <w:rFonts w:hint="eastAsia"/>
        </w:rPr>
      </w:pPr>
      <w:r>
        <w:t xml:space="preserve">    IF clean_id IS EMPTY THEN</w:t>
      </w:r>
    </w:p>
    <w:p w14:paraId="4F891879">
      <w:pPr>
        <w:pStyle w:val="164"/>
        <w:rPr>
          <w:rFonts w:hint="eastAsia"/>
        </w:rPr>
      </w:pPr>
      <w:r>
        <w:t xml:space="preserve">        RAISE invalid_customer_error</w:t>
      </w:r>
    </w:p>
    <w:p w14:paraId="597CAA5B">
      <w:pPr>
        <w:pStyle w:val="164"/>
        <w:rPr>
          <w:rFonts w:hint="eastAsia"/>
        </w:rPr>
      </w:pPr>
      <w:r>
        <w:t xml:space="preserve">    END IF</w:t>
      </w:r>
    </w:p>
    <w:p w14:paraId="1EA03B14">
      <w:pPr>
        <w:pStyle w:val="164"/>
        <w:rPr>
          <w:rFonts w:hint="eastAsia"/>
        </w:rPr>
      </w:pPr>
      <w:r>
        <w:t xml:space="preserve">    IF customers CONTAINS clean_id THEN</w:t>
      </w:r>
    </w:p>
    <w:p w14:paraId="040735D3">
      <w:pPr>
        <w:pStyle w:val="164"/>
        <w:rPr>
          <w:rFonts w:hint="eastAsia"/>
        </w:rPr>
      </w:pPr>
      <w:r>
        <w:t xml:space="preserve">        RAISE duplicate_customer_error</w:t>
      </w:r>
    </w:p>
    <w:p w14:paraId="23A8A50A">
      <w:pPr>
        <w:pStyle w:val="164"/>
        <w:rPr>
          <w:rFonts w:hint="eastAsia"/>
        </w:rPr>
      </w:pPr>
      <w:r>
        <w:t xml:space="preserve">    END IF</w:t>
      </w:r>
    </w:p>
    <w:p w14:paraId="17D02BC1">
      <w:pPr>
        <w:pStyle w:val="164"/>
        <w:rPr>
          <w:rFonts w:hint="eastAsia"/>
        </w:rPr>
      </w:pPr>
      <w:r>
        <w:t xml:space="preserve">    normalized_record ← {</w:t>
      </w:r>
    </w:p>
    <w:p w14:paraId="282B4AA7">
      <w:pPr>
        <w:pStyle w:val="164"/>
        <w:rPr>
          <w:rFonts w:hint="eastAsia"/>
        </w:rPr>
      </w:pPr>
      <w:r>
        <w:t xml:space="preserve">        name: TITLE(TRIM(name)),</w:t>
      </w:r>
    </w:p>
    <w:p w14:paraId="1FDBC3B5">
      <w:pPr>
        <w:pStyle w:val="164"/>
        <w:rPr>
          <w:rFonts w:hint="eastAsia"/>
        </w:rPr>
      </w:pPr>
      <w:r>
        <w:t xml:space="preserve">        cuisine: TITLE(TRIM(cuisine)),</w:t>
      </w:r>
    </w:p>
    <w:p w14:paraId="4CEFC4D4">
      <w:pPr>
        <w:pStyle w:val="164"/>
        <w:rPr>
          <w:rFonts w:hint="eastAsia"/>
        </w:rPr>
      </w:pPr>
      <w:r>
        <w:t xml:space="preserve">        location: TITLE(TRIM(location))</w:t>
      </w:r>
    </w:p>
    <w:p w14:paraId="255EDD32">
      <w:pPr>
        <w:pStyle w:val="164"/>
        <w:rPr>
          <w:rFonts w:hint="eastAsia"/>
        </w:rPr>
      </w:pPr>
      <w:r>
        <w:t xml:space="preserve">    }</w:t>
      </w:r>
    </w:p>
    <w:p w14:paraId="43589B62">
      <w:pPr>
        <w:pStyle w:val="164"/>
        <w:rPr>
          <w:rFonts w:hint="eastAsia"/>
        </w:rPr>
      </w:pPr>
      <w:r>
        <w:t xml:space="preserve">    customers[clean_id] ← normalized_record</w:t>
      </w:r>
    </w:p>
    <w:p w14:paraId="394DDEBC">
      <w:pPr>
        <w:pStyle w:val="164"/>
        <w:rPr>
          <w:rFonts w:hint="eastAsia"/>
        </w:rPr>
      </w:pPr>
      <w:r>
        <w:t xml:space="preserve">    RETURN clean_id</w:t>
      </w:r>
    </w:p>
    <w:p w14:paraId="7B66ADDB">
      <w:pPr>
        <w:pStyle w:val="164"/>
        <w:rPr>
          <w:rFonts w:hint="eastAsia"/>
        </w:rPr>
      </w:pPr>
      <w:r>
        <w:t>END PROCEDURE</w:t>
      </w:r>
    </w:p>
    <w:p w14:paraId="2D28A96A">
      <w:pPr>
        <w:pStyle w:val="3"/>
      </w:pPr>
      <w:r>
        <w:t>6.2 Food Item Registration – Validation Pipeline</w:t>
      </w:r>
    </w:p>
    <w:p w14:paraId="0BF80EEB">
      <w:pPr>
        <w:pStyle w:val="164"/>
        <w:rPr>
          <w:rFonts w:hint="eastAsia"/>
        </w:rPr>
      </w:pPr>
      <w:r>
        <w:t>ALGORITHM CREATE_FOOD_ITEM(code, label, amount, cuisine)</w:t>
      </w:r>
    </w:p>
    <w:p w14:paraId="466104D1">
      <w:pPr>
        <w:pStyle w:val="164"/>
        <w:rPr>
          <w:rFonts w:hint="eastAsia"/>
        </w:rPr>
      </w:pPr>
      <w:r>
        <w:t xml:space="preserve">    standardized_code ← UPPER(TRIM(code))</w:t>
      </w:r>
    </w:p>
    <w:p w14:paraId="1302AFA7">
      <w:pPr>
        <w:pStyle w:val="164"/>
        <w:rPr>
          <w:rFonts w:hint="eastAsia"/>
        </w:rPr>
      </w:pPr>
      <w:r>
        <w:t xml:space="preserve">    numeric_price ← CONVERT amount TO REAL</w:t>
      </w:r>
    </w:p>
    <w:p w14:paraId="69195875">
      <w:pPr>
        <w:pStyle w:val="164"/>
        <w:rPr>
          <w:rFonts w:hint="eastAsia"/>
        </w:rPr>
      </w:pPr>
      <w:r>
        <w:t xml:space="preserve">    validity_flags ← [standardized_code ≠ EMPTY, numeric_price &gt; 0, standardized_code NOT IN food_items]</w:t>
      </w:r>
    </w:p>
    <w:p w14:paraId="0C636297">
      <w:pPr>
        <w:pStyle w:val="164"/>
        <w:rPr>
          <w:rFonts w:hint="eastAsia"/>
        </w:rPr>
      </w:pPr>
      <w:r>
        <w:t xml:space="preserve">    FOR each flag IN validity_flags</w:t>
      </w:r>
    </w:p>
    <w:p w14:paraId="5BC9E56A">
      <w:pPr>
        <w:pStyle w:val="164"/>
        <w:rPr>
          <w:rFonts w:hint="eastAsia"/>
        </w:rPr>
      </w:pPr>
      <w:r>
        <w:t xml:space="preserve">        IF flag = FALSE THEN STOP WITH item_validation_error</w:t>
      </w:r>
    </w:p>
    <w:p w14:paraId="6B72F3F0">
      <w:pPr>
        <w:pStyle w:val="164"/>
        <w:rPr>
          <w:rFonts w:hint="eastAsia"/>
        </w:rPr>
      </w:pPr>
      <w:r>
        <w:t xml:space="preserve">    END FOR</w:t>
      </w:r>
    </w:p>
    <w:p w14:paraId="340535A0">
      <w:pPr>
        <w:pStyle w:val="164"/>
        <w:rPr>
          <w:rFonts w:hint="eastAsia"/>
        </w:rPr>
      </w:pPr>
      <w:r>
        <w:t xml:space="preserve">    item_record.name ← TITLE(TRIM(label))</w:t>
      </w:r>
    </w:p>
    <w:p w14:paraId="46E70348">
      <w:pPr>
        <w:pStyle w:val="164"/>
        <w:rPr>
          <w:rFonts w:hint="eastAsia"/>
        </w:rPr>
      </w:pPr>
      <w:r>
        <w:t xml:space="preserve">    item_record.price ← numeric_price</w:t>
      </w:r>
    </w:p>
    <w:p w14:paraId="2775B7ED">
      <w:pPr>
        <w:pStyle w:val="164"/>
        <w:rPr>
          <w:rFonts w:hint="eastAsia"/>
        </w:rPr>
      </w:pPr>
      <w:r>
        <w:t xml:space="preserve">    item_record.cuisine ← TITLE(TRIM(cuisine))</w:t>
      </w:r>
    </w:p>
    <w:p w14:paraId="6A1DBF9C">
      <w:pPr>
        <w:pStyle w:val="164"/>
        <w:rPr>
          <w:rFonts w:hint="eastAsia"/>
        </w:rPr>
      </w:pPr>
      <w:r>
        <w:t xml:space="preserve">    INSERT item_record INTO food_items USING standardized_code</w:t>
      </w:r>
    </w:p>
    <w:p w14:paraId="124CAC93">
      <w:pPr>
        <w:pStyle w:val="164"/>
        <w:rPr>
          <w:rFonts w:hint="eastAsia"/>
        </w:rPr>
      </w:pPr>
      <w:r>
        <w:t xml:space="preserve">    OUTPUT "Food item created"</w:t>
      </w:r>
    </w:p>
    <w:p w14:paraId="22854245">
      <w:pPr>
        <w:pStyle w:val="164"/>
        <w:rPr>
          <w:rFonts w:hint="eastAsia"/>
        </w:rPr>
      </w:pPr>
      <w:r>
        <w:t>END ALGORITHM</w:t>
      </w:r>
    </w:p>
    <w:p w14:paraId="6D4C13C0">
      <w:pPr>
        <w:pStyle w:val="3"/>
      </w:pPr>
      <w:r>
        <w:t>6.3 Order Placement – Dependency Check Algorithm</w:t>
      </w:r>
    </w:p>
    <w:p w14:paraId="1A9E9FEB">
      <w:pPr>
        <w:pStyle w:val="164"/>
        <w:rPr>
          <w:rFonts w:hint="eastAsia"/>
        </w:rPr>
      </w:pPr>
      <w:r>
        <w:t>FUNCTION PLACE_NEW_ORDER(customer_key, item_key, requested_qty)</w:t>
      </w:r>
    </w:p>
    <w:p w14:paraId="5269B4E4">
      <w:pPr>
        <w:pStyle w:val="164"/>
        <w:rPr>
          <w:rFonts w:hint="eastAsia"/>
        </w:rPr>
      </w:pPr>
      <w:r>
        <w:t xml:space="preserve">    customer_key ← UPPER(TRIM(customer_key))</w:t>
      </w:r>
    </w:p>
    <w:p w14:paraId="3C4D6359">
      <w:pPr>
        <w:pStyle w:val="164"/>
        <w:rPr>
          <w:rFonts w:hint="eastAsia"/>
        </w:rPr>
      </w:pPr>
      <w:r>
        <w:t xml:space="preserve">    item_key ← UPPER(TRIM(item_key))</w:t>
      </w:r>
    </w:p>
    <w:p w14:paraId="7FE922F9">
      <w:pPr>
        <w:pStyle w:val="164"/>
        <w:rPr>
          <w:rFonts w:hint="eastAsia"/>
        </w:rPr>
      </w:pPr>
      <w:r>
        <w:t xml:space="preserve">    quantity ← INTEGER(requested_qty)</w:t>
      </w:r>
    </w:p>
    <w:p w14:paraId="2DEF9BE6">
      <w:pPr>
        <w:pStyle w:val="164"/>
        <w:rPr>
          <w:rFonts w:hint="eastAsia"/>
        </w:rPr>
      </w:pPr>
      <w:r>
        <w:t xml:space="preserve">    missing ← EMPTY LIST</w:t>
      </w:r>
    </w:p>
    <w:p w14:paraId="5C3CA0B1">
      <w:pPr>
        <w:pStyle w:val="164"/>
        <w:rPr>
          <w:rFonts w:hint="eastAsia"/>
        </w:rPr>
      </w:pPr>
      <w:r>
        <w:t xml:space="preserve">    IF customer_key NOT IN customers THEN APPEND "customer" TO missing</w:t>
      </w:r>
    </w:p>
    <w:p w14:paraId="1CED93D9">
      <w:pPr>
        <w:pStyle w:val="164"/>
        <w:rPr>
          <w:rFonts w:hint="eastAsia"/>
        </w:rPr>
      </w:pPr>
      <w:r>
        <w:t xml:space="preserve">    IF item_key NOT IN food_items THEN APPEND "food item" TO missing</w:t>
      </w:r>
    </w:p>
    <w:p w14:paraId="614DB4BC">
      <w:pPr>
        <w:pStyle w:val="164"/>
        <w:rPr>
          <w:rFonts w:hint="eastAsia"/>
        </w:rPr>
      </w:pPr>
      <w:r>
        <w:t xml:space="preserve">    IF missing IS NOT EMPTY THEN RETURN ERROR(missing)</w:t>
      </w:r>
    </w:p>
    <w:p w14:paraId="7D1B8661">
      <w:pPr>
        <w:pStyle w:val="164"/>
        <w:rPr>
          <w:rFonts w:hint="eastAsia"/>
        </w:rPr>
      </w:pPr>
      <w:r>
        <w:t xml:space="preserve">    IF quantity ≤ 0 THEN RETURN ERROR("quantity")</w:t>
      </w:r>
    </w:p>
    <w:p w14:paraId="23FF41A2">
      <w:pPr>
        <w:pStyle w:val="164"/>
        <w:rPr>
          <w:rFonts w:hint="eastAsia"/>
        </w:rPr>
      </w:pPr>
      <w:r>
        <w:t xml:space="preserve">    sequence ← LENGTH(orders) + 1</w:t>
      </w:r>
    </w:p>
    <w:p w14:paraId="1285AA36">
      <w:pPr>
        <w:pStyle w:val="164"/>
        <w:rPr>
          <w:rFonts w:hint="eastAsia"/>
        </w:rPr>
      </w:pPr>
      <w:r>
        <w:t xml:space="preserve">    new_id ← FORMAT sequence AS "O0000"</w:t>
      </w:r>
    </w:p>
    <w:p w14:paraId="2CDFA299">
      <w:pPr>
        <w:pStyle w:val="164"/>
        <w:rPr>
          <w:rFonts w:hint="eastAsia"/>
        </w:rPr>
      </w:pPr>
      <w:r>
        <w:t xml:space="preserve">    APPEND {new_id, customer_key, item_key, quantity, "Pending"} TO orders</w:t>
      </w:r>
    </w:p>
    <w:p w14:paraId="1A6D9E47">
      <w:pPr>
        <w:pStyle w:val="164"/>
        <w:rPr>
          <w:rFonts w:hint="eastAsia"/>
        </w:rPr>
      </w:pPr>
      <w:r>
        <w:t xml:space="preserve">    RETURN new_id</w:t>
      </w:r>
    </w:p>
    <w:p w14:paraId="7A5DC356">
      <w:pPr>
        <w:pStyle w:val="164"/>
        <w:rPr>
          <w:rFonts w:hint="eastAsia"/>
        </w:rPr>
      </w:pPr>
      <w:r>
        <w:t>END FUNCTION</w:t>
      </w:r>
    </w:p>
    <w:p w14:paraId="7A1BA742">
      <w:pPr>
        <w:pStyle w:val="3"/>
      </w:pPr>
      <w:r>
        <w:t>6.4 Status Update – State Validation Algorithm</w:t>
      </w:r>
    </w:p>
    <w:p w14:paraId="11EC9A45">
      <w:pPr>
        <w:pStyle w:val="164"/>
        <w:rPr>
          <w:rFonts w:hint="eastAsia"/>
        </w:rPr>
      </w:pPr>
      <w:r>
        <w:t>PROCEDURE REVISE_ORDER_STATE(order_id, requested_state)</w:t>
      </w:r>
    </w:p>
    <w:p w14:paraId="3CE71651">
      <w:pPr>
        <w:pStyle w:val="164"/>
        <w:rPr>
          <w:rFonts w:hint="eastAsia"/>
        </w:rPr>
      </w:pPr>
      <w:r>
        <w:t xml:space="preserve">    candidate ← TITLE(TRIM(requested_state))</w:t>
      </w:r>
    </w:p>
    <w:p w14:paraId="085005AF">
      <w:pPr>
        <w:pStyle w:val="164"/>
        <w:rPr>
          <w:rFonts w:hint="eastAsia"/>
        </w:rPr>
      </w:pPr>
      <w:r>
        <w:t xml:space="preserve">    allowed ← (Pending, Confirmed, Preparing, Delivered, Cancelled)</w:t>
      </w:r>
    </w:p>
    <w:p w14:paraId="00F6BF67">
      <w:pPr>
        <w:pStyle w:val="164"/>
        <w:rPr>
          <w:rFonts w:hint="eastAsia"/>
        </w:rPr>
      </w:pPr>
      <w:r>
        <w:t xml:space="preserve">    IF candidate NOT IN allowed THEN RAISE status_error</w:t>
      </w:r>
    </w:p>
    <w:p w14:paraId="15198812">
      <w:pPr>
        <w:pStyle w:val="164"/>
        <w:rPr>
          <w:rFonts w:hint="eastAsia"/>
        </w:rPr>
      </w:pPr>
      <w:r>
        <w:t xml:space="preserve">    found ← FALSE</w:t>
      </w:r>
    </w:p>
    <w:p w14:paraId="0F85D01E">
      <w:pPr>
        <w:pStyle w:val="164"/>
        <w:rPr>
          <w:rFonts w:hint="eastAsia"/>
        </w:rPr>
      </w:pPr>
      <w:r>
        <w:t xml:space="preserve">    FOR order IN orders</w:t>
      </w:r>
    </w:p>
    <w:p w14:paraId="1B8DC902">
      <w:pPr>
        <w:pStyle w:val="164"/>
        <w:rPr>
          <w:rFonts w:hint="eastAsia"/>
        </w:rPr>
      </w:pPr>
      <w:r>
        <w:t xml:space="preserve">        IF order.order_id = order_id THEN</w:t>
      </w:r>
    </w:p>
    <w:p w14:paraId="2965131A">
      <w:pPr>
        <w:pStyle w:val="164"/>
        <w:rPr>
          <w:rFonts w:hint="eastAsia"/>
        </w:rPr>
      </w:pPr>
      <w:r>
        <w:t xml:space="preserve">            order.status ← candidate</w:t>
      </w:r>
    </w:p>
    <w:p w14:paraId="259AA593">
      <w:pPr>
        <w:pStyle w:val="164"/>
        <w:rPr>
          <w:rFonts w:hint="eastAsia"/>
        </w:rPr>
      </w:pPr>
      <w:r>
        <w:t xml:space="preserve">            found ← TRUE</w:t>
      </w:r>
    </w:p>
    <w:p w14:paraId="38CEC16C">
      <w:pPr>
        <w:pStyle w:val="164"/>
        <w:rPr>
          <w:rFonts w:hint="eastAsia"/>
        </w:rPr>
      </w:pPr>
      <w:r>
        <w:t xml:space="preserve">            BREAK</w:t>
      </w:r>
    </w:p>
    <w:p w14:paraId="6EDF133A">
      <w:pPr>
        <w:pStyle w:val="164"/>
        <w:rPr>
          <w:rFonts w:hint="eastAsia"/>
        </w:rPr>
      </w:pPr>
      <w:r>
        <w:t xml:space="preserve">        END IF</w:t>
      </w:r>
    </w:p>
    <w:p w14:paraId="7EF1890F">
      <w:pPr>
        <w:pStyle w:val="164"/>
        <w:rPr>
          <w:rFonts w:hint="eastAsia"/>
        </w:rPr>
      </w:pPr>
      <w:r>
        <w:t xml:space="preserve">    END FOR</w:t>
      </w:r>
    </w:p>
    <w:p w14:paraId="1324015C">
      <w:pPr>
        <w:pStyle w:val="164"/>
        <w:rPr>
          <w:rFonts w:hint="eastAsia"/>
        </w:rPr>
      </w:pPr>
      <w:r>
        <w:t xml:space="preserve">    IF found = FALSE THEN RAISE order_not_found_error</w:t>
      </w:r>
    </w:p>
    <w:p w14:paraId="6754D21A">
      <w:pPr>
        <w:pStyle w:val="164"/>
        <w:rPr>
          <w:rFonts w:hint="eastAsia"/>
        </w:rPr>
      </w:pPr>
      <w:r>
        <w:t>END PROCEDURE</w:t>
      </w:r>
    </w:p>
    <w:p w14:paraId="3C0D2BAD">
      <w:r>
        <w:br w:type="page"/>
      </w:r>
    </w:p>
    <w:p w14:paraId="60516BD4">
      <w:pPr>
        <w:pStyle w:val="2"/>
      </w:pPr>
      <w:r>
        <w:t>6. Algorithm / Pseudocode / Flowchart (Continued)</w:t>
      </w:r>
    </w:p>
    <w:p w14:paraId="2EA29802">
      <w:pPr>
        <w:pStyle w:val="3"/>
      </w:pPr>
      <w:r>
        <w:t>6.5 Customer Search – Multi-Field Match Algorithm</w:t>
      </w:r>
    </w:p>
    <w:p w14:paraId="2EAE3F19">
      <w:pPr>
        <w:pStyle w:val="164"/>
        <w:rPr>
          <w:rFonts w:hint="eastAsia"/>
        </w:rPr>
      </w:pPr>
      <w:r>
        <w:t>FUNCTION FIND_CUSTOMERS(search_text)</w:t>
      </w:r>
    </w:p>
    <w:p w14:paraId="6DB768A9">
      <w:pPr>
        <w:pStyle w:val="164"/>
        <w:rPr>
          <w:rFonts w:hint="eastAsia"/>
        </w:rPr>
      </w:pPr>
      <w:r>
        <w:t xml:space="preserve">    needle ← LOWER(TRIM(search_text))</w:t>
      </w:r>
    </w:p>
    <w:p w14:paraId="30371FA5">
      <w:pPr>
        <w:pStyle w:val="164"/>
        <w:rPr>
          <w:rFonts w:hint="eastAsia"/>
        </w:rPr>
      </w:pPr>
      <w:r>
        <w:t xml:space="preserve">    matches ← EMPTY LIST</w:t>
      </w:r>
    </w:p>
    <w:p w14:paraId="4DC5C758">
      <w:pPr>
        <w:pStyle w:val="164"/>
        <w:rPr>
          <w:rFonts w:hint="eastAsia"/>
        </w:rPr>
      </w:pPr>
      <w:r>
        <w:t xml:space="preserve">    FOR (customer_id, record) IN customers</w:t>
      </w:r>
    </w:p>
    <w:p w14:paraId="377D62F8">
      <w:pPr>
        <w:pStyle w:val="164"/>
        <w:rPr>
          <w:rFonts w:hint="eastAsia"/>
        </w:rPr>
      </w:pPr>
      <w:r>
        <w:t xml:space="preserve">        searchable ← LOWER(record.name + " " + record.cuisine + " " + record.location)</w:t>
      </w:r>
    </w:p>
    <w:p w14:paraId="604AA26D">
      <w:pPr>
        <w:pStyle w:val="164"/>
        <w:rPr>
          <w:rFonts w:hint="eastAsia"/>
        </w:rPr>
      </w:pPr>
      <w:r>
        <w:t xml:space="preserve">        IF needle OCCURS INSIDE searchable THEN</w:t>
      </w:r>
    </w:p>
    <w:p w14:paraId="2A4623BD">
      <w:pPr>
        <w:pStyle w:val="164"/>
        <w:rPr>
          <w:rFonts w:hint="eastAsia"/>
        </w:rPr>
      </w:pPr>
      <w:r>
        <w:t xml:space="preserve">            APPEND (customer_id, record) TO matches</w:t>
      </w:r>
    </w:p>
    <w:p w14:paraId="5FD5D1F7">
      <w:pPr>
        <w:pStyle w:val="164"/>
        <w:rPr>
          <w:rFonts w:hint="eastAsia"/>
        </w:rPr>
      </w:pPr>
      <w:r>
        <w:t xml:space="preserve">        END IF</w:t>
      </w:r>
    </w:p>
    <w:p w14:paraId="28E4D570">
      <w:pPr>
        <w:pStyle w:val="164"/>
        <w:rPr>
          <w:rFonts w:hint="eastAsia"/>
        </w:rPr>
      </w:pPr>
      <w:r>
        <w:t xml:space="preserve">    END FOR</w:t>
      </w:r>
    </w:p>
    <w:p w14:paraId="6DDCE1F5">
      <w:pPr>
        <w:pStyle w:val="164"/>
        <w:rPr>
          <w:rFonts w:hint="eastAsia"/>
        </w:rPr>
      </w:pPr>
      <w:r>
        <w:t xml:space="preserve">    RETURN matches</w:t>
      </w:r>
    </w:p>
    <w:p w14:paraId="4DD55DA7">
      <w:pPr>
        <w:pStyle w:val="164"/>
        <w:rPr>
          <w:rFonts w:hint="eastAsia"/>
        </w:rPr>
      </w:pPr>
      <w:r>
        <w:t>END FUNCTION</w:t>
      </w:r>
    </w:p>
    <w:p w14:paraId="0D76AE02">
      <w:pPr>
        <w:pStyle w:val="3"/>
      </w:pPr>
      <w:r>
        <w:t>6.6 Customer Total – Filter-and-Accumulate Algorithm</w:t>
      </w:r>
    </w:p>
    <w:p w14:paraId="1CFE2A24">
      <w:pPr>
        <w:pStyle w:val="164"/>
        <w:rPr>
          <w:rFonts w:hint="eastAsia"/>
        </w:rPr>
      </w:pPr>
      <w:r>
        <w:t>FUNCTION CALCULATE_CUSTOMER_TOTAL(customer_id)</w:t>
      </w:r>
    </w:p>
    <w:p w14:paraId="5DA36F62">
      <w:pPr>
        <w:pStyle w:val="164"/>
        <w:rPr>
          <w:rFonts w:hint="eastAsia"/>
        </w:rPr>
      </w:pPr>
      <w:r>
        <w:t xml:space="preserve">    running_total ← 0</w:t>
      </w:r>
    </w:p>
    <w:p w14:paraId="61F4E74E">
      <w:pPr>
        <w:pStyle w:val="164"/>
        <w:rPr>
          <w:rFonts w:hint="eastAsia"/>
        </w:rPr>
      </w:pPr>
      <w:r>
        <w:t xml:space="preserve">    customer_orders ← FILTER orders WHERE order.customer_id = customer_id</w:t>
      </w:r>
    </w:p>
    <w:p w14:paraId="0B5A79F9">
      <w:pPr>
        <w:pStyle w:val="164"/>
        <w:rPr>
          <w:rFonts w:hint="eastAsia"/>
        </w:rPr>
      </w:pPr>
      <w:r>
        <w:t xml:space="preserve">    FOR each order IN customer_orders</w:t>
      </w:r>
    </w:p>
    <w:p w14:paraId="290608BF">
      <w:pPr>
        <w:pStyle w:val="164"/>
        <w:rPr>
          <w:rFonts w:hint="eastAsia"/>
        </w:rPr>
      </w:pPr>
      <w:r>
        <w:t xml:space="preserve">        IF order.status ≠ "Cancelled" THEN</w:t>
      </w:r>
    </w:p>
    <w:p w14:paraId="678A3F35">
      <w:pPr>
        <w:pStyle w:val="164"/>
        <w:rPr>
          <w:rFonts w:hint="eastAsia"/>
        </w:rPr>
      </w:pPr>
      <w:r>
        <w:t xml:space="preserve">            unit_price ← food_items[order.food_code].price</w:t>
      </w:r>
    </w:p>
    <w:p w14:paraId="3DA7BA75">
      <w:pPr>
        <w:pStyle w:val="164"/>
        <w:rPr>
          <w:rFonts w:hint="eastAsia"/>
        </w:rPr>
      </w:pPr>
      <w:r>
        <w:t xml:space="preserve">            line_value ← unit_price × order.quantity</w:t>
      </w:r>
    </w:p>
    <w:p w14:paraId="66A8EB0D">
      <w:pPr>
        <w:pStyle w:val="164"/>
        <w:rPr>
          <w:rFonts w:hint="eastAsia"/>
        </w:rPr>
      </w:pPr>
      <w:r>
        <w:t xml:space="preserve">            running_total ← running_total + line_value</w:t>
      </w:r>
    </w:p>
    <w:p w14:paraId="794E35AC">
      <w:pPr>
        <w:pStyle w:val="164"/>
        <w:rPr>
          <w:rFonts w:hint="eastAsia"/>
        </w:rPr>
      </w:pPr>
      <w:r>
        <w:t xml:space="preserve">        END IF</w:t>
      </w:r>
    </w:p>
    <w:p w14:paraId="486E1386">
      <w:pPr>
        <w:pStyle w:val="164"/>
        <w:rPr>
          <w:rFonts w:hint="eastAsia"/>
        </w:rPr>
      </w:pPr>
      <w:r>
        <w:t xml:space="preserve">    END FOR</w:t>
      </w:r>
    </w:p>
    <w:p w14:paraId="41EFE840">
      <w:pPr>
        <w:pStyle w:val="164"/>
        <w:rPr>
          <w:rFonts w:hint="eastAsia"/>
        </w:rPr>
      </w:pPr>
      <w:r>
        <w:t xml:space="preserve">    RETURN running_total</w:t>
      </w:r>
    </w:p>
    <w:p w14:paraId="2BADC0A9">
      <w:pPr>
        <w:pStyle w:val="164"/>
        <w:rPr>
          <w:rFonts w:hint="eastAsia"/>
        </w:rPr>
      </w:pPr>
      <w:r>
        <w:t>END FUNCTION</w:t>
      </w:r>
    </w:p>
    <w:p w14:paraId="43C4CBF7">
      <w:pPr>
        <w:pStyle w:val="3"/>
      </w:pPr>
      <w:r>
        <w:t>6.7 Cancellation Analysis – Group-and-Ratio Algorithm</w:t>
      </w:r>
    </w:p>
    <w:p w14:paraId="6FD1A1E3">
      <w:pPr>
        <w:pStyle w:val="164"/>
        <w:rPr>
          <w:rFonts w:hint="eastAsia"/>
        </w:rPr>
      </w:pPr>
      <w:r>
        <w:t>ALGORITHM BUILD_CANCELLATION_REPORT</w:t>
      </w:r>
    </w:p>
    <w:p w14:paraId="583C7587">
      <w:pPr>
        <w:pStyle w:val="164"/>
        <w:rPr>
          <w:rFonts w:hint="eastAsia"/>
        </w:rPr>
      </w:pPr>
      <w:r>
        <w:t xml:space="preserve">    report ← EMPTY DICTIONARY</w:t>
      </w:r>
    </w:p>
    <w:p w14:paraId="2275A3D2">
      <w:pPr>
        <w:pStyle w:val="164"/>
        <w:rPr>
          <w:rFonts w:hint="eastAsia"/>
        </w:rPr>
      </w:pPr>
      <w:r>
        <w:t xml:space="preserve">    FOR each food_code IN food_items KEYS</w:t>
      </w:r>
    </w:p>
    <w:p w14:paraId="161A78B9">
      <w:pPr>
        <w:pStyle w:val="164"/>
        <w:rPr>
          <w:rFonts w:hint="eastAsia"/>
        </w:rPr>
      </w:pPr>
      <w:r>
        <w:t xml:space="preserve">        related ← SELECT orders WHERE food_code MATCHES</w:t>
      </w:r>
    </w:p>
    <w:p w14:paraId="109604FC">
      <w:pPr>
        <w:pStyle w:val="164"/>
        <w:rPr>
          <w:rFonts w:hint="eastAsia"/>
        </w:rPr>
      </w:pPr>
      <w:r>
        <w:t xml:space="preserve">        IF COUNT(related) &gt; 0 THEN</w:t>
      </w:r>
    </w:p>
    <w:p w14:paraId="6649FEBA">
      <w:pPr>
        <w:pStyle w:val="164"/>
        <w:rPr>
          <w:rFonts w:hint="eastAsia"/>
        </w:rPr>
      </w:pPr>
      <w:r>
        <w:t xml:space="preserve">            cancelled_count ← COUNT entries IN related WITH status = "Cancelled"</w:t>
      </w:r>
    </w:p>
    <w:p w14:paraId="3FBE14D7">
      <w:pPr>
        <w:pStyle w:val="164"/>
        <w:rPr>
          <w:rFonts w:hint="eastAsia"/>
        </w:rPr>
      </w:pPr>
      <w:r>
        <w:t xml:space="preserve">            percentage ← (cancelled_count / COUNT(related)) × 100</w:t>
      </w:r>
    </w:p>
    <w:p w14:paraId="7A324BD3">
      <w:pPr>
        <w:pStyle w:val="164"/>
        <w:rPr>
          <w:rFonts w:hint="eastAsia"/>
        </w:rPr>
      </w:pPr>
      <w:r>
        <w:t xml:space="preserve">            report[food_code] ← ROUND(percentage, 2)</w:t>
      </w:r>
    </w:p>
    <w:p w14:paraId="7693E80B">
      <w:pPr>
        <w:pStyle w:val="164"/>
        <w:rPr>
          <w:rFonts w:hint="eastAsia"/>
        </w:rPr>
      </w:pPr>
      <w:r>
        <w:t xml:space="preserve">        END IF</w:t>
      </w:r>
    </w:p>
    <w:p w14:paraId="2339DAB8">
      <w:pPr>
        <w:pStyle w:val="164"/>
        <w:rPr>
          <w:rFonts w:hint="eastAsia"/>
        </w:rPr>
      </w:pPr>
      <w:r>
        <w:t xml:space="preserve">    END FOR</w:t>
      </w:r>
    </w:p>
    <w:p w14:paraId="7D888DE5">
      <w:pPr>
        <w:pStyle w:val="164"/>
        <w:rPr>
          <w:rFonts w:hint="eastAsia"/>
        </w:rPr>
      </w:pPr>
      <w:r>
        <w:t xml:space="preserve">    RETURN report</w:t>
      </w:r>
    </w:p>
    <w:p w14:paraId="7AB88E36">
      <w:pPr>
        <w:pStyle w:val="164"/>
        <w:rPr>
          <w:rFonts w:hint="eastAsia"/>
        </w:rPr>
      </w:pPr>
      <w:r>
        <w:t>END ALGORITHM</w:t>
      </w:r>
    </w:p>
    <w:p w14:paraId="1534AFEC">
      <w:pPr>
        <w:pStyle w:val="3"/>
      </w:pPr>
      <w:r>
        <w:t>6.8 CSV Loading – Recoverable File Algorithm</w:t>
      </w:r>
    </w:p>
    <w:p w14:paraId="214D9F6B">
      <w:pPr>
        <w:pStyle w:val="164"/>
        <w:rPr>
          <w:rFonts w:hint="eastAsia"/>
        </w:rPr>
      </w:pPr>
      <w:r>
        <w:t>PROCEDURE RESTORE_DATA(folder)</w:t>
      </w:r>
    </w:p>
    <w:p w14:paraId="39E98591">
      <w:pPr>
        <w:pStyle w:val="164"/>
        <w:rPr>
          <w:rFonts w:hint="eastAsia"/>
        </w:rPr>
      </w:pPr>
      <w:r>
        <w:t xml:space="preserve">    success ← FALSE</w:t>
      </w:r>
    </w:p>
    <w:p w14:paraId="4EB5E045">
      <w:pPr>
        <w:pStyle w:val="164"/>
        <w:rPr>
          <w:rFonts w:hint="eastAsia"/>
        </w:rPr>
      </w:pPr>
      <w:r>
        <w:t xml:space="preserve">    TRY</w:t>
      </w:r>
    </w:p>
    <w:p w14:paraId="326993AE">
      <w:pPr>
        <w:pStyle w:val="164"/>
        <w:rPr>
          <w:rFonts w:hint="eastAsia"/>
        </w:rPr>
      </w:pPr>
      <w:r>
        <w:t xml:space="preserve">        OPEN customers.csv AND rebuild customer dictionary</w:t>
      </w:r>
    </w:p>
    <w:p w14:paraId="1753412C">
      <w:pPr>
        <w:pStyle w:val="164"/>
        <w:rPr>
          <w:rFonts w:hint="eastAsia"/>
        </w:rPr>
      </w:pPr>
      <w:r>
        <w:t xml:space="preserve">        OPEN food_items.csv AND rebuild food-item dictionary</w:t>
      </w:r>
    </w:p>
    <w:p w14:paraId="6FF7E8FB">
      <w:pPr>
        <w:pStyle w:val="164"/>
        <w:rPr>
          <w:rFonts w:hint="eastAsia"/>
        </w:rPr>
      </w:pPr>
      <w:r>
        <w:t xml:space="preserve">        OPEN orders.csv AND rebuild order list</w:t>
      </w:r>
    </w:p>
    <w:p w14:paraId="14B1E7A3">
      <w:pPr>
        <w:pStyle w:val="164"/>
        <w:rPr>
          <w:rFonts w:hint="eastAsia"/>
        </w:rPr>
      </w:pPr>
      <w:r>
        <w:t xml:space="preserve">        CONVERT quantity fields TO INTEGER</w:t>
      </w:r>
    </w:p>
    <w:p w14:paraId="081014D6">
      <w:pPr>
        <w:pStyle w:val="164"/>
        <w:rPr>
          <w:rFonts w:hint="eastAsia"/>
        </w:rPr>
      </w:pPr>
      <w:r>
        <w:t xml:space="preserve">        success ← TRUE</w:t>
      </w:r>
    </w:p>
    <w:p w14:paraId="6BFC0731">
      <w:pPr>
        <w:pStyle w:val="164"/>
        <w:rPr>
          <w:rFonts w:hint="eastAsia"/>
        </w:rPr>
      </w:pPr>
      <w:r>
        <w:t xml:space="preserve">    CATCH file_not_found</w:t>
      </w:r>
    </w:p>
    <w:p w14:paraId="3EACDE82">
      <w:pPr>
        <w:pStyle w:val="164"/>
        <w:rPr>
          <w:rFonts w:hint="eastAsia"/>
        </w:rPr>
      </w:pPr>
      <w:r>
        <w:t xml:space="preserve">        DISPLAY "Saved data not found; start with empty records"</w:t>
      </w:r>
    </w:p>
    <w:p w14:paraId="08E0F6E0">
      <w:pPr>
        <w:pStyle w:val="164"/>
        <w:rPr>
          <w:rFonts w:hint="eastAsia"/>
        </w:rPr>
      </w:pPr>
      <w:r>
        <w:t xml:space="preserve">    FINALLY</w:t>
      </w:r>
    </w:p>
    <w:p w14:paraId="396B9417">
      <w:pPr>
        <w:pStyle w:val="164"/>
        <w:rPr>
          <w:rFonts w:hint="eastAsia"/>
        </w:rPr>
      </w:pPr>
      <w:r>
        <w:t xml:space="preserve">        RELEASE any open file resources</w:t>
      </w:r>
    </w:p>
    <w:p w14:paraId="6F1D1058">
      <w:pPr>
        <w:pStyle w:val="164"/>
        <w:rPr>
          <w:rFonts w:hint="eastAsia"/>
        </w:rPr>
      </w:pPr>
      <w:r>
        <w:t xml:space="preserve">    END TRY</w:t>
      </w:r>
    </w:p>
    <w:p w14:paraId="4908DF94">
      <w:pPr>
        <w:pStyle w:val="164"/>
        <w:rPr>
          <w:rFonts w:hint="eastAsia"/>
        </w:rPr>
      </w:pPr>
      <w:r>
        <w:t xml:space="preserve">    RETURN success</w:t>
      </w:r>
    </w:p>
    <w:p w14:paraId="747601E9">
      <w:pPr>
        <w:pStyle w:val="164"/>
        <w:rPr>
          <w:rFonts w:hint="eastAsia"/>
        </w:rPr>
      </w:pPr>
      <w:r>
        <w:t>END PROCEDURE</w:t>
      </w:r>
    </w:p>
    <w:p w14:paraId="6E343CFB">
      <w:r>
        <w:br w:type="page"/>
      </w:r>
    </w:p>
    <w:p w14:paraId="65145467">
      <w:pPr>
        <w:pStyle w:val="2"/>
      </w:pPr>
      <w:r>
        <w:t>7. Implementation / Source Code and Environment / Tools Used</w:t>
      </w:r>
    </w:p>
    <w:p w14:paraId="57F6F0EC">
      <w:pPr>
        <w:pStyle w:val="3"/>
      </w:pPr>
      <w:r>
        <w:t>7.1 Environment and Tools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5A5E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4472C4"/>
            <w:vAlign w:val="center"/>
          </w:tcPr>
          <w:p w14:paraId="37857117">
            <w:pPr>
              <w:spacing w:after="0" w:line="240" w:lineRule="auto"/>
            </w:pPr>
            <w:r>
              <w:rPr>
                <w:b/>
                <w:color w:val="FFFFFF"/>
                <w:sz w:val="18"/>
              </w:rPr>
              <w:t>Tool / Technology</w:t>
            </w:r>
          </w:p>
        </w:tc>
        <w:tc>
          <w:tcPr>
            <w:tcW w:w="5040" w:type="dxa"/>
            <w:shd w:val="clear" w:color="auto" w:fill="4472C4"/>
            <w:vAlign w:val="center"/>
          </w:tcPr>
          <w:p w14:paraId="155053A7">
            <w:pPr>
              <w:spacing w:after="0" w:line="240" w:lineRule="auto"/>
            </w:pPr>
            <w:r>
              <w:rPr>
                <w:b/>
                <w:color w:val="FFFFFF"/>
                <w:sz w:val="18"/>
              </w:rPr>
              <w:t>Use</w:t>
            </w:r>
          </w:p>
        </w:tc>
      </w:tr>
      <w:tr w14:paraId="5F91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09B7E33A">
            <w:pPr>
              <w:spacing w:after="0" w:line="240" w:lineRule="auto"/>
            </w:pPr>
            <w:r>
              <w:rPr>
                <w:sz w:val="17"/>
              </w:rPr>
              <w:t>Python 3.x</w:t>
            </w:r>
          </w:p>
        </w:tc>
        <w:tc>
          <w:tcPr>
            <w:tcW w:w="5040" w:type="dxa"/>
            <w:shd w:val="clear" w:color="auto" w:fill="EAF0F8"/>
            <w:vAlign w:val="center"/>
          </w:tcPr>
          <w:p w14:paraId="6E94DA92">
            <w:pPr>
              <w:spacing w:after="0" w:line="240" w:lineRule="auto"/>
            </w:pPr>
            <w:r>
              <w:rPr>
                <w:sz w:val="17"/>
              </w:rPr>
              <w:t>Core implementation language</w:t>
            </w:r>
          </w:p>
        </w:tc>
      </w:tr>
      <w:tr w14:paraId="3BCC5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7EABE94A">
            <w:pPr>
              <w:spacing w:after="0" w:line="240" w:lineRule="auto"/>
            </w:pPr>
            <w:r>
              <w:rPr>
                <w:sz w:val="17"/>
              </w:rPr>
              <w:t>VS Code / PyCharm / IDLE</w:t>
            </w:r>
          </w:p>
        </w:tc>
        <w:tc>
          <w:tcPr>
            <w:tcW w:w="5040" w:type="dxa"/>
            <w:shd w:val="clear" w:color="auto" w:fill="FFFFFF"/>
            <w:vAlign w:val="center"/>
          </w:tcPr>
          <w:p w14:paraId="2421B292">
            <w:pPr>
              <w:spacing w:after="0" w:line="240" w:lineRule="auto"/>
            </w:pPr>
            <w:r>
              <w:rPr>
                <w:sz w:val="17"/>
              </w:rPr>
              <w:t>Code editing and execution</w:t>
            </w:r>
          </w:p>
        </w:tc>
      </w:tr>
      <w:tr w14:paraId="0680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29A8F009">
            <w:pPr>
              <w:spacing w:after="0" w:line="240" w:lineRule="auto"/>
            </w:pPr>
            <w:r>
              <w:rPr>
                <w:sz w:val="17"/>
              </w:rPr>
              <w:t>csv module</w:t>
            </w:r>
          </w:p>
        </w:tc>
        <w:tc>
          <w:tcPr>
            <w:tcW w:w="5040" w:type="dxa"/>
            <w:shd w:val="clear" w:color="auto" w:fill="EAF0F8"/>
            <w:vAlign w:val="center"/>
          </w:tcPr>
          <w:p w14:paraId="510D4E47">
            <w:pPr>
              <w:spacing w:after="0" w:line="240" w:lineRule="auto"/>
            </w:pPr>
            <w:r>
              <w:rPr>
                <w:sz w:val="17"/>
              </w:rPr>
              <w:t>CSV read/write operations</w:t>
            </w:r>
          </w:p>
        </w:tc>
      </w:tr>
      <w:tr w14:paraId="0DF8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18F00C42">
            <w:pPr>
              <w:spacing w:after="0" w:line="240" w:lineRule="auto"/>
            </w:pPr>
            <w:r>
              <w:rPr>
                <w:sz w:val="17"/>
              </w:rPr>
              <w:t>pathlib</w:t>
            </w:r>
          </w:p>
        </w:tc>
        <w:tc>
          <w:tcPr>
            <w:tcW w:w="5040" w:type="dxa"/>
            <w:shd w:val="clear" w:color="auto" w:fill="FFFFFF"/>
            <w:vAlign w:val="center"/>
          </w:tcPr>
          <w:p w14:paraId="4C12F2C7">
            <w:pPr>
              <w:spacing w:after="0" w:line="240" w:lineRule="auto"/>
            </w:pPr>
            <w:r>
              <w:rPr>
                <w:sz w:val="17"/>
              </w:rPr>
              <w:t>Portable file/folder path handling</w:t>
            </w:r>
          </w:p>
        </w:tc>
      </w:tr>
      <w:tr w14:paraId="28992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15849DF0">
            <w:pPr>
              <w:spacing w:after="0" w:line="240" w:lineRule="auto"/>
            </w:pPr>
            <w:r>
              <w:rPr>
                <w:sz w:val="17"/>
              </w:rPr>
              <w:t>collections.Counter</w:t>
            </w:r>
          </w:p>
        </w:tc>
        <w:tc>
          <w:tcPr>
            <w:tcW w:w="5040" w:type="dxa"/>
            <w:shd w:val="clear" w:color="auto" w:fill="EAF0F8"/>
            <w:vAlign w:val="center"/>
          </w:tcPr>
          <w:p w14:paraId="1BABCB0B">
            <w:pPr>
              <w:spacing w:after="0" w:line="240" w:lineRule="auto"/>
            </w:pPr>
            <w:r>
              <w:rPr>
                <w:sz w:val="17"/>
              </w:rPr>
              <w:t>Status distribution counting</w:t>
            </w:r>
          </w:p>
        </w:tc>
      </w:tr>
      <w:tr w14:paraId="1B11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16F02D3D">
            <w:pPr>
              <w:spacing w:after="0" w:line="240" w:lineRule="auto"/>
            </w:pPr>
            <w:r>
              <w:rPr>
                <w:sz w:val="17"/>
              </w:rPr>
              <w:t>Git &amp; GitHub</w:t>
            </w:r>
          </w:p>
        </w:tc>
        <w:tc>
          <w:tcPr>
            <w:tcW w:w="5040" w:type="dxa"/>
            <w:shd w:val="clear" w:color="auto" w:fill="FFFFFF"/>
            <w:vAlign w:val="center"/>
          </w:tcPr>
          <w:p w14:paraId="17044D30">
            <w:pPr>
              <w:spacing w:after="0" w:line="240" w:lineRule="auto"/>
            </w:pPr>
            <w:r>
              <w:rPr>
                <w:sz w:val="17"/>
              </w:rPr>
              <w:t>Version control and working-project submission</w:t>
            </w:r>
          </w:p>
        </w:tc>
      </w:tr>
    </w:tbl>
    <w:p w14:paraId="176FAC33"/>
    <w:p w14:paraId="322DE40A">
      <w:pPr>
        <w:pStyle w:val="3"/>
      </w:pPr>
      <w:r>
        <w:t>7.2 Source Code</w:t>
      </w:r>
    </w:p>
    <w:p w14:paraId="2592205C">
      <w:pPr>
        <w:spacing w:after="100" w:line="259" w:lineRule="auto"/>
      </w:pPr>
      <w:r>
        <w:t>The following is the complete working prototype used for the test execution. It can be saved as food_order_system.py.</w:t>
      </w:r>
    </w:p>
    <w:p w14:paraId="71F04342">
      <w:pPr>
        <w:pStyle w:val="164"/>
        <w:rPr>
          <w:rFonts w:hint="eastAsia"/>
        </w:rPr>
      </w:pPr>
      <w:r>
        <w:t>import csv</w:t>
      </w:r>
    </w:p>
    <w:p w14:paraId="29513303">
      <w:pPr>
        <w:pStyle w:val="164"/>
        <w:rPr>
          <w:rFonts w:hint="eastAsia"/>
        </w:rPr>
      </w:pPr>
      <w:r>
        <w:t>from pathlib import Path</w:t>
      </w:r>
    </w:p>
    <w:p w14:paraId="2B1ED3A1">
      <w:pPr>
        <w:pStyle w:val="164"/>
        <w:rPr>
          <w:rFonts w:hint="eastAsia"/>
        </w:rPr>
      </w:pPr>
      <w:r>
        <w:t>from collections import Counter</w:t>
      </w:r>
    </w:p>
    <w:p w14:paraId="58A9A3A6">
      <w:pPr>
        <w:pStyle w:val="164"/>
        <w:rPr>
          <w:rFonts w:hint="eastAsia"/>
        </w:rPr>
      </w:pPr>
    </w:p>
    <w:p w14:paraId="7EF8012D">
      <w:pPr>
        <w:pStyle w:val="164"/>
        <w:rPr>
          <w:rFonts w:hint="eastAsia"/>
        </w:rPr>
      </w:pPr>
      <w:r>
        <w:t>VALID_STATUS = ("Pending", "Confirmed", "Preparing", "Delivered", "Cancelled")</w:t>
      </w:r>
    </w:p>
    <w:p w14:paraId="0B520E71">
      <w:pPr>
        <w:pStyle w:val="164"/>
        <w:rPr>
          <w:rFonts w:hint="eastAsia"/>
        </w:rPr>
      </w:pPr>
    </w:p>
    <w:p w14:paraId="6600B886">
      <w:pPr>
        <w:pStyle w:val="164"/>
        <w:rPr>
          <w:rFonts w:hint="eastAsia"/>
        </w:rPr>
      </w:pPr>
      <w:r>
        <w:t>class OrderInputError(Exception):</w:t>
      </w:r>
    </w:p>
    <w:p w14:paraId="44B3E4B7">
      <w:pPr>
        <w:pStyle w:val="164"/>
        <w:rPr>
          <w:rFonts w:hint="eastAsia"/>
        </w:rPr>
      </w:pPr>
      <w:r>
        <w:t xml:space="preserve">    pass</w:t>
      </w:r>
    </w:p>
    <w:p w14:paraId="445A19DF">
      <w:pPr>
        <w:pStyle w:val="164"/>
        <w:rPr>
          <w:rFonts w:hint="eastAsia"/>
        </w:rPr>
      </w:pPr>
    </w:p>
    <w:p w14:paraId="4F9F4E3C">
      <w:pPr>
        <w:pStyle w:val="164"/>
        <w:rPr>
          <w:rFonts w:hint="eastAsia"/>
        </w:rPr>
      </w:pPr>
      <w:r>
        <w:t>class FoodOrderSystem:</w:t>
      </w:r>
    </w:p>
    <w:p w14:paraId="2D8945EA">
      <w:pPr>
        <w:pStyle w:val="164"/>
        <w:rPr>
          <w:rFonts w:hint="eastAsia"/>
        </w:rPr>
      </w:pPr>
      <w:r>
        <w:t xml:space="preserve">    def __init__(self):</w:t>
      </w:r>
    </w:p>
    <w:p w14:paraId="064BEDFD">
      <w:pPr>
        <w:pStyle w:val="164"/>
        <w:rPr>
          <w:rFonts w:hint="eastAsia"/>
        </w:rPr>
      </w:pPr>
      <w:r>
        <w:t xml:space="preserve">        self.customers = {}</w:t>
      </w:r>
    </w:p>
    <w:p w14:paraId="29F5BD6E">
      <w:pPr>
        <w:pStyle w:val="164"/>
        <w:rPr>
          <w:rFonts w:hint="eastAsia"/>
        </w:rPr>
      </w:pPr>
      <w:r>
        <w:t xml:space="preserve">        self.food_items = {}</w:t>
      </w:r>
    </w:p>
    <w:p w14:paraId="5370F97B">
      <w:pPr>
        <w:pStyle w:val="164"/>
        <w:rPr>
          <w:rFonts w:hint="eastAsia"/>
        </w:rPr>
      </w:pPr>
      <w:r>
        <w:t xml:space="preserve">        self.orders = []</w:t>
      </w:r>
    </w:p>
    <w:p w14:paraId="301FB954">
      <w:pPr>
        <w:pStyle w:val="164"/>
        <w:rPr>
          <w:rFonts w:hint="eastAsia"/>
        </w:rPr>
      </w:pPr>
    </w:p>
    <w:p w14:paraId="4C159698">
      <w:pPr>
        <w:pStyle w:val="164"/>
        <w:rPr>
          <w:rFonts w:hint="eastAsia"/>
        </w:rPr>
      </w:pPr>
      <w:r>
        <w:t xml:space="preserve">    def add_customer(self, customer_id, name, cuisine, location):</w:t>
      </w:r>
    </w:p>
    <w:p w14:paraId="733F1F34">
      <w:pPr>
        <w:pStyle w:val="164"/>
        <w:rPr>
          <w:rFonts w:hint="eastAsia"/>
        </w:rPr>
      </w:pPr>
      <w:r>
        <w:t xml:space="preserve">        customer_id = customer_id.strip().upper()</w:t>
      </w:r>
    </w:p>
    <w:p w14:paraId="579D13DC">
      <w:pPr>
        <w:pStyle w:val="164"/>
        <w:rPr>
          <w:rFonts w:hint="eastAsia"/>
        </w:rPr>
      </w:pPr>
      <w:r>
        <w:t xml:space="preserve">        if not customer_id or customer_id in self.customers:</w:t>
      </w:r>
    </w:p>
    <w:p w14:paraId="400FD66F">
      <w:pPr>
        <w:pStyle w:val="164"/>
        <w:rPr>
          <w:rFonts w:hint="eastAsia"/>
        </w:rPr>
      </w:pPr>
      <w:r>
        <w:t xml:space="preserve">            raise OrderInputError("Customer ID is empty or already exists")</w:t>
      </w:r>
    </w:p>
    <w:p w14:paraId="3AA22F4D">
      <w:pPr>
        <w:pStyle w:val="164"/>
        <w:rPr>
          <w:rFonts w:hint="eastAsia"/>
        </w:rPr>
      </w:pPr>
      <w:r>
        <w:t xml:space="preserve">        self.customers[customer_id] = {</w:t>
      </w:r>
    </w:p>
    <w:p w14:paraId="7AFD61AE">
      <w:pPr>
        <w:pStyle w:val="164"/>
        <w:rPr>
          <w:rFonts w:hint="eastAsia"/>
        </w:rPr>
      </w:pPr>
      <w:r>
        <w:t xml:space="preserve">            "name": name.strip().title(), "cuisine": cuisine.strip().title(),</w:t>
      </w:r>
    </w:p>
    <w:p w14:paraId="65993FB4">
      <w:pPr>
        <w:pStyle w:val="164"/>
        <w:rPr>
          <w:rFonts w:hint="eastAsia"/>
        </w:rPr>
      </w:pPr>
      <w:r>
        <w:t xml:space="preserve">            "location": location.strip().title()</w:t>
      </w:r>
    </w:p>
    <w:p w14:paraId="432DC105">
      <w:pPr>
        <w:pStyle w:val="164"/>
        <w:rPr>
          <w:rFonts w:hint="eastAsia"/>
        </w:rPr>
      </w:pPr>
      <w:r>
        <w:t xml:space="preserve">        }</w:t>
      </w:r>
    </w:p>
    <w:p w14:paraId="4D52B47B">
      <w:pPr>
        <w:pStyle w:val="164"/>
        <w:rPr>
          <w:rFonts w:hint="eastAsia"/>
        </w:rPr>
      </w:pPr>
      <w:r>
        <w:t xml:space="preserve">        return customer_id</w:t>
      </w:r>
    </w:p>
    <w:p w14:paraId="78E2C073">
      <w:pPr>
        <w:pStyle w:val="164"/>
        <w:rPr>
          <w:rFonts w:hint="eastAsia"/>
        </w:rPr>
      </w:pPr>
    </w:p>
    <w:p w14:paraId="2DFDFFF4">
      <w:pPr>
        <w:pStyle w:val="164"/>
        <w:rPr>
          <w:rFonts w:hint="eastAsia"/>
        </w:rPr>
      </w:pPr>
      <w:r>
        <w:t xml:space="preserve">    def update_customer(self, customer_id, **changes):</w:t>
      </w:r>
    </w:p>
    <w:p w14:paraId="0450F701">
      <w:pPr>
        <w:pStyle w:val="164"/>
        <w:rPr>
          <w:rFonts w:hint="eastAsia"/>
        </w:rPr>
      </w:pPr>
      <w:r>
        <w:t xml:space="preserve">        customer_id = customer_id.strip().upper()</w:t>
      </w:r>
    </w:p>
    <w:p w14:paraId="3120A028">
      <w:pPr>
        <w:pStyle w:val="164"/>
        <w:rPr>
          <w:rFonts w:hint="eastAsia"/>
        </w:rPr>
      </w:pPr>
      <w:r>
        <w:t xml:space="preserve">        if customer_id not in self.customers:</w:t>
      </w:r>
    </w:p>
    <w:p w14:paraId="4BACDA40">
      <w:pPr>
        <w:pStyle w:val="164"/>
        <w:rPr>
          <w:rFonts w:hint="eastAsia"/>
        </w:rPr>
      </w:pPr>
      <w:r>
        <w:t xml:space="preserve">            raise OrderInputError("Customer not found")</w:t>
      </w:r>
    </w:p>
    <w:p w14:paraId="413D9A2C">
      <w:pPr>
        <w:pStyle w:val="164"/>
        <w:rPr>
          <w:rFonts w:hint="eastAsia"/>
        </w:rPr>
      </w:pPr>
      <w:r>
        <w:t xml:space="preserve">        for key in ("name", "cuisine", "location"):</w:t>
      </w:r>
    </w:p>
    <w:p w14:paraId="73506A6A">
      <w:pPr>
        <w:pStyle w:val="164"/>
        <w:rPr>
          <w:rFonts w:hint="eastAsia"/>
        </w:rPr>
      </w:pPr>
      <w:r>
        <w:t xml:space="preserve">            if key in changes and str(changes[key]).strip():</w:t>
      </w:r>
    </w:p>
    <w:p w14:paraId="6F0F5BF1">
      <w:pPr>
        <w:pStyle w:val="164"/>
        <w:rPr>
          <w:rFonts w:hint="eastAsia"/>
        </w:rPr>
      </w:pPr>
      <w:r>
        <w:t xml:space="preserve">                self.customers[customer_id][key] = str(changes[key]).strip().title()</w:t>
      </w:r>
    </w:p>
    <w:p w14:paraId="3B471B12">
      <w:pPr>
        <w:pStyle w:val="164"/>
        <w:rPr>
          <w:rFonts w:hint="eastAsia"/>
        </w:rPr>
      </w:pPr>
    </w:p>
    <w:p w14:paraId="31E65862">
      <w:pPr>
        <w:pStyle w:val="164"/>
        <w:rPr>
          <w:rFonts w:hint="eastAsia"/>
        </w:rPr>
      </w:pPr>
      <w:r>
        <w:t xml:space="preserve">    def delete_customer(self, customer_id):</w:t>
      </w:r>
    </w:p>
    <w:p w14:paraId="6CD96F15">
      <w:pPr>
        <w:pStyle w:val="164"/>
        <w:rPr>
          <w:rFonts w:hint="eastAsia"/>
        </w:rPr>
      </w:pPr>
      <w:r>
        <w:t xml:space="preserve">        customer_id = customer_id.strip().upper()</w:t>
      </w:r>
    </w:p>
    <w:p w14:paraId="6C875D68">
      <w:pPr>
        <w:pStyle w:val="164"/>
        <w:rPr>
          <w:rFonts w:hint="eastAsia"/>
        </w:rPr>
      </w:pPr>
      <w:r>
        <w:t xml:space="preserve">        if customer_id not in self.customers:</w:t>
      </w:r>
    </w:p>
    <w:p w14:paraId="20174476">
      <w:pPr>
        <w:pStyle w:val="164"/>
        <w:rPr>
          <w:rFonts w:hint="eastAsia"/>
        </w:rPr>
      </w:pPr>
      <w:r>
        <w:t xml:space="preserve">            raise OrderInputError("Customer not found")</w:t>
      </w:r>
    </w:p>
    <w:p w14:paraId="37AA2913">
      <w:pPr>
        <w:pStyle w:val="164"/>
        <w:rPr>
          <w:rFonts w:hint="eastAsia"/>
        </w:rPr>
      </w:pPr>
      <w:r>
        <w:t xml:space="preserve">        del self.customers[customer_id]</w:t>
      </w:r>
    </w:p>
    <w:p w14:paraId="15F69F50">
      <w:pPr>
        <w:pStyle w:val="164"/>
        <w:rPr>
          <w:rFonts w:hint="eastAsia"/>
        </w:rPr>
      </w:pPr>
      <w:r>
        <w:t xml:space="preserve">        self.orders = [o for o in self.orders if o["customer_id"] != customer_id]</w:t>
      </w:r>
    </w:p>
    <w:p w14:paraId="314A78A2">
      <w:pPr>
        <w:pStyle w:val="164"/>
        <w:rPr>
          <w:rFonts w:hint="eastAsia"/>
        </w:rPr>
      </w:pPr>
    </w:p>
    <w:p w14:paraId="1102BE04">
      <w:pPr>
        <w:pStyle w:val="164"/>
        <w:rPr>
          <w:rFonts w:hint="eastAsia"/>
        </w:rPr>
      </w:pPr>
      <w:r>
        <w:t xml:space="preserve">    def add_food_item(self, code, name, price, cuisine):</w:t>
      </w:r>
    </w:p>
    <w:p w14:paraId="314046CB">
      <w:pPr>
        <w:pStyle w:val="164"/>
        <w:rPr>
          <w:rFonts w:hint="eastAsia"/>
        </w:rPr>
      </w:pPr>
      <w:r>
        <w:t xml:space="preserve">        code = code.strip().upper()</w:t>
      </w:r>
    </w:p>
    <w:p w14:paraId="09E89B16">
      <w:pPr>
        <w:pStyle w:val="164"/>
        <w:rPr>
          <w:rFonts w:hint="eastAsia"/>
        </w:rPr>
      </w:pPr>
      <w:r>
        <w:t xml:space="preserve">        price = float(price)</w:t>
      </w:r>
    </w:p>
    <w:p w14:paraId="3B925D74">
      <w:pPr>
        <w:pStyle w:val="164"/>
        <w:rPr>
          <w:rFonts w:hint="eastAsia"/>
        </w:rPr>
      </w:pPr>
      <w:r>
        <w:t xml:space="preserve">        if not code or code in self.food_items or price &lt;= 0:</w:t>
      </w:r>
    </w:p>
    <w:p w14:paraId="79180966">
      <w:pPr>
        <w:pStyle w:val="164"/>
        <w:rPr>
          <w:rFonts w:hint="eastAsia"/>
        </w:rPr>
      </w:pPr>
      <w:r>
        <w:t xml:space="preserve">            raise OrderInputError("Invalid or duplicate food item")</w:t>
      </w:r>
    </w:p>
    <w:p w14:paraId="2A2D7B3A">
      <w:pPr>
        <w:pStyle w:val="164"/>
        <w:rPr>
          <w:rFonts w:hint="eastAsia"/>
        </w:rPr>
      </w:pPr>
      <w:r>
        <w:t xml:space="preserve">        self.food_items[code] = {</w:t>
      </w:r>
    </w:p>
    <w:p w14:paraId="2DDD2C93">
      <w:pPr>
        <w:pStyle w:val="164"/>
        <w:rPr>
          <w:rFonts w:hint="eastAsia"/>
        </w:rPr>
      </w:pPr>
      <w:r>
        <w:t xml:space="preserve">            "name": name.strip().title(), "price": price, "cuisine": cuisine.strip().title()</w:t>
      </w:r>
    </w:p>
    <w:p w14:paraId="1903C857">
      <w:pPr>
        <w:pStyle w:val="164"/>
        <w:rPr>
          <w:rFonts w:hint="eastAsia"/>
        </w:rPr>
      </w:pPr>
      <w:r>
        <w:t xml:space="preserve">        }</w:t>
      </w:r>
    </w:p>
    <w:p w14:paraId="41296947">
      <w:pPr>
        <w:pStyle w:val="164"/>
        <w:rPr>
          <w:rFonts w:hint="eastAsia"/>
        </w:rPr>
      </w:pPr>
      <w:r>
        <w:t xml:space="preserve">        return code</w:t>
      </w:r>
    </w:p>
    <w:p w14:paraId="6CB8A10E">
      <w:pPr>
        <w:pStyle w:val="164"/>
        <w:rPr>
          <w:rFonts w:hint="eastAsia"/>
        </w:rPr>
      </w:pPr>
    </w:p>
    <w:p w14:paraId="0207953E">
      <w:pPr>
        <w:pStyle w:val="164"/>
        <w:rPr>
          <w:rFonts w:hint="eastAsia"/>
        </w:rPr>
      </w:pPr>
      <w:r>
        <w:t xml:space="preserve">    def update_food_item(self, code, name=None, price=None, cuisine=None):</w:t>
      </w:r>
    </w:p>
    <w:p w14:paraId="77F52870">
      <w:pPr>
        <w:pStyle w:val="164"/>
        <w:rPr>
          <w:rFonts w:hint="eastAsia"/>
        </w:rPr>
      </w:pPr>
      <w:r>
        <w:t xml:space="preserve">        code = code.strip().upper()</w:t>
      </w:r>
    </w:p>
    <w:p w14:paraId="131D4462">
      <w:pPr>
        <w:pStyle w:val="164"/>
        <w:rPr>
          <w:rFonts w:hint="eastAsia"/>
        </w:rPr>
      </w:pPr>
      <w:r>
        <w:t xml:space="preserve">        if code not in self.food_items:</w:t>
      </w:r>
    </w:p>
    <w:p w14:paraId="64D5192C">
      <w:pPr>
        <w:pStyle w:val="164"/>
        <w:rPr>
          <w:rFonts w:hint="eastAsia"/>
        </w:rPr>
      </w:pPr>
      <w:r>
        <w:t xml:space="preserve">            raise OrderInputError("Food item not found")</w:t>
      </w:r>
    </w:p>
    <w:p w14:paraId="5E33A851">
      <w:pPr>
        <w:pStyle w:val="164"/>
        <w:rPr>
          <w:rFonts w:hint="eastAsia"/>
        </w:rPr>
      </w:pPr>
      <w:r>
        <w:t xml:space="preserve">        if name: self.food_items[code]["name"] = name.strip().title()</w:t>
      </w:r>
    </w:p>
    <w:p w14:paraId="7ECD0483">
      <w:pPr>
        <w:pStyle w:val="2"/>
      </w:pPr>
      <w:r>
        <w:t>7.2 Source Code (Continued)</w:t>
      </w:r>
    </w:p>
    <w:p w14:paraId="1A3314AC">
      <w:pPr>
        <w:pStyle w:val="164"/>
        <w:rPr>
          <w:rFonts w:hint="eastAsia"/>
        </w:rPr>
      </w:pPr>
      <w:r>
        <w:t xml:space="preserve">        if price is not None:</w:t>
      </w:r>
    </w:p>
    <w:p w14:paraId="34ACC05C">
      <w:pPr>
        <w:pStyle w:val="164"/>
        <w:rPr>
          <w:rFonts w:hint="eastAsia"/>
        </w:rPr>
      </w:pPr>
      <w:r>
        <w:t xml:space="preserve">            price = float(price)</w:t>
      </w:r>
    </w:p>
    <w:p w14:paraId="625C53E6">
      <w:pPr>
        <w:pStyle w:val="164"/>
        <w:rPr>
          <w:rFonts w:hint="eastAsia"/>
        </w:rPr>
      </w:pPr>
      <w:r>
        <w:t xml:space="preserve">            if price &lt;= 0: raise OrderInputError("Price must be positive")</w:t>
      </w:r>
    </w:p>
    <w:p w14:paraId="0B0B8D87">
      <w:pPr>
        <w:pStyle w:val="164"/>
        <w:rPr>
          <w:rFonts w:hint="eastAsia"/>
        </w:rPr>
      </w:pPr>
      <w:r>
        <w:t xml:space="preserve">            self.food_items[code]["price"] = price</w:t>
      </w:r>
    </w:p>
    <w:p w14:paraId="554127E4">
      <w:pPr>
        <w:pStyle w:val="164"/>
        <w:rPr>
          <w:rFonts w:hint="eastAsia"/>
        </w:rPr>
      </w:pPr>
      <w:r>
        <w:t xml:space="preserve">        if cuisine: self.food_items[code]["cuisine"] = cuisine.strip().title()</w:t>
      </w:r>
    </w:p>
    <w:p w14:paraId="3FA44A58">
      <w:pPr>
        <w:pStyle w:val="164"/>
        <w:rPr>
          <w:rFonts w:hint="eastAsia"/>
        </w:rPr>
      </w:pPr>
    </w:p>
    <w:p w14:paraId="1CC4D6C1">
      <w:pPr>
        <w:pStyle w:val="164"/>
        <w:rPr>
          <w:rFonts w:hint="eastAsia"/>
        </w:rPr>
      </w:pPr>
      <w:r>
        <w:t xml:space="preserve">    def delete_food_item(self, code):</w:t>
      </w:r>
    </w:p>
    <w:p w14:paraId="466F7A36">
      <w:pPr>
        <w:pStyle w:val="164"/>
        <w:rPr>
          <w:rFonts w:hint="eastAsia"/>
        </w:rPr>
      </w:pPr>
      <w:r>
        <w:t xml:space="preserve">        code = code.strip().upper()</w:t>
      </w:r>
    </w:p>
    <w:p w14:paraId="3DB04A20">
      <w:pPr>
        <w:pStyle w:val="164"/>
        <w:rPr>
          <w:rFonts w:hint="eastAsia"/>
        </w:rPr>
      </w:pPr>
      <w:r>
        <w:t xml:space="preserve">        if code not in self.food_items:</w:t>
      </w:r>
    </w:p>
    <w:p w14:paraId="2F1885AB">
      <w:pPr>
        <w:pStyle w:val="164"/>
        <w:rPr>
          <w:rFonts w:hint="eastAsia"/>
        </w:rPr>
      </w:pPr>
      <w:r>
        <w:t xml:space="preserve">            raise OrderInputError("Food item not found")</w:t>
      </w:r>
    </w:p>
    <w:p w14:paraId="5ACCB501">
      <w:pPr>
        <w:pStyle w:val="164"/>
        <w:rPr>
          <w:rFonts w:hint="eastAsia"/>
        </w:rPr>
      </w:pPr>
      <w:r>
        <w:t xml:space="preserve">        del self.food_items[code]</w:t>
      </w:r>
    </w:p>
    <w:p w14:paraId="7A48D6EE">
      <w:pPr>
        <w:pStyle w:val="164"/>
        <w:rPr>
          <w:rFonts w:hint="eastAsia"/>
        </w:rPr>
      </w:pPr>
      <w:r>
        <w:t xml:space="preserve">        self.orders = [o for o in self.orders if o["food_code"] != code]</w:t>
      </w:r>
    </w:p>
    <w:p w14:paraId="576A540F">
      <w:pPr>
        <w:pStyle w:val="164"/>
        <w:rPr>
          <w:rFonts w:hint="eastAsia"/>
        </w:rPr>
      </w:pPr>
    </w:p>
    <w:p w14:paraId="252796FF">
      <w:pPr>
        <w:pStyle w:val="164"/>
        <w:rPr>
          <w:rFonts w:hint="eastAsia"/>
        </w:rPr>
      </w:pPr>
      <w:r>
        <w:t xml:space="preserve">    def place_order(self, customer_id, food_code, quantity=1):</w:t>
      </w:r>
    </w:p>
    <w:p w14:paraId="7AD87C6A">
      <w:pPr>
        <w:pStyle w:val="164"/>
        <w:rPr>
          <w:rFonts w:hint="eastAsia"/>
        </w:rPr>
      </w:pPr>
      <w:r>
        <w:t xml:space="preserve">        customer_id, food_code = customer_id.strip().upper(), food_code.strip().upper()</w:t>
      </w:r>
    </w:p>
    <w:p w14:paraId="5E29EF28">
      <w:pPr>
        <w:pStyle w:val="164"/>
        <w:rPr>
          <w:rFonts w:hint="eastAsia"/>
        </w:rPr>
      </w:pPr>
      <w:r>
        <w:t xml:space="preserve">        quantity = int(quantity)</w:t>
      </w:r>
    </w:p>
    <w:p w14:paraId="09C8CD17">
      <w:pPr>
        <w:pStyle w:val="164"/>
        <w:rPr>
          <w:rFonts w:hint="eastAsia"/>
        </w:rPr>
      </w:pPr>
      <w:r>
        <w:t xml:space="preserve">        if customer_id not in self.customers: raise OrderInputError("Customer not found")</w:t>
      </w:r>
    </w:p>
    <w:p w14:paraId="7770B2FC">
      <w:pPr>
        <w:pStyle w:val="164"/>
        <w:rPr>
          <w:rFonts w:hint="eastAsia"/>
        </w:rPr>
      </w:pPr>
      <w:r>
        <w:t xml:space="preserve">        if food_code not in self.food_items: raise OrderInputError("Food item not found")</w:t>
      </w:r>
    </w:p>
    <w:p w14:paraId="398F6043">
      <w:pPr>
        <w:pStyle w:val="164"/>
        <w:rPr>
          <w:rFonts w:hint="eastAsia"/>
        </w:rPr>
      </w:pPr>
      <w:r>
        <w:t xml:space="preserve">        if quantity &lt;= 0: raise OrderInputError("Quantity must be positive")</w:t>
      </w:r>
    </w:p>
    <w:p w14:paraId="4C6CC7C6">
      <w:pPr>
        <w:pStyle w:val="164"/>
        <w:rPr>
          <w:rFonts w:hint="eastAsia"/>
        </w:rPr>
      </w:pPr>
      <w:r>
        <w:t xml:space="preserve">        order_id = f"O{len(self.orders)+1:04d}"</w:t>
      </w:r>
    </w:p>
    <w:p w14:paraId="0438E42E">
      <w:pPr>
        <w:pStyle w:val="164"/>
        <w:rPr>
          <w:rFonts w:hint="eastAsia"/>
        </w:rPr>
      </w:pPr>
      <w:r>
        <w:t xml:space="preserve">        self.orders.append({"order_id": order_id, "customer_id": customer_id,</w:t>
      </w:r>
    </w:p>
    <w:p w14:paraId="159665BF">
      <w:pPr>
        <w:pStyle w:val="164"/>
        <w:rPr>
          <w:rFonts w:hint="eastAsia"/>
        </w:rPr>
      </w:pPr>
      <w:r>
        <w:t xml:space="preserve">                            "food_code": food_code, "quantity": quantity, "status": "Pending"})</w:t>
      </w:r>
    </w:p>
    <w:p w14:paraId="45CA0A3B">
      <w:pPr>
        <w:pStyle w:val="164"/>
        <w:rPr>
          <w:rFonts w:hint="eastAsia"/>
        </w:rPr>
      </w:pPr>
      <w:r>
        <w:t xml:space="preserve">        return order_id</w:t>
      </w:r>
    </w:p>
    <w:p w14:paraId="72F75BF6">
      <w:pPr>
        <w:pStyle w:val="164"/>
        <w:rPr>
          <w:rFonts w:hint="eastAsia"/>
        </w:rPr>
      </w:pPr>
    </w:p>
    <w:p w14:paraId="168FE71A">
      <w:pPr>
        <w:pStyle w:val="164"/>
        <w:rPr>
          <w:rFonts w:hint="eastAsia"/>
        </w:rPr>
      </w:pPr>
      <w:r>
        <w:t xml:space="preserve">    def change_status(self, order_id, new_status):</w:t>
      </w:r>
    </w:p>
    <w:p w14:paraId="29A1984E">
      <w:pPr>
        <w:pStyle w:val="164"/>
        <w:rPr>
          <w:rFonts w:hint="eastAsia"/>
        </w:rPr>
      </w:pPr>
      <w:r>
        <w:t xml:space="preserve">        normalized = new_status.strip().title()</w:t>
      </w:r>
    </w:p>
    <w:p w14:paraId="375CA33B">
      <w:pPr>
        <w:pStyle w:val="164"/>
        <w:rPr>
          <w:rFonts w:hint="eastAsia"/>
        </w:rPr>
      </w:pPr>
      <w:r>
        <w:t xml:space="preserve">        if normalized not in VALID_STATUS: raise OrderInputError("Invalid order status")</w:t>
      </w:r>
    </w:p>
    <w:p w14:paraId="77EEDF6E">
      <w:pPr>
        <w:pStyle w:val="164"/>
        <w:rPr>
          <w:rFonts w:hint="eastAsia"/>
        </w:rPr>
      </w:pPr>
      <w:r>
        <w:t xml:space="preserve">        for order in self.orders:</w:t>
      </w:r>
    </w:p>
    <w:p w14:paraId="21FE665D">
      <w:pPr>
        <w:pStyle w:val="164"/>
        <w:rPr>
          <w:rFonts w:hint="eastAsia"/>
        </w:rPr>
      </w:pPr>
      <w:r>
        <w:t xml:space="preserve">            if order["order_id"] == order_id:</w:t>
      </w:r>
    </w:p>
    <w:p w14:paraId="37A9CABD">
      <w:pPr>
        <w:pStyle w:val="164"/>
        <w:rPr>
          <w:rFonts w:hint="eastAsia"/>
        </w:rPr>
      </w:pPr>
      <w:r>
        <w:t xml:space="preserve">                order["status"] = normalized</w:t>
      </w:r>
    </w:p>
    <w:p w14:paraId="07D37D0B">
      <w:pPr>
        <w:pStyle w:val="164"/>
        <w:rPr>
          <w:rFonts w:hint="eastAsia"/>
        </w:rPr>
      </w:pPr>
      <w:r>
        <w:t xml:space="preserve">                return</w:t>
      </w:r>
    </w:p>
    <w:p w14:paraId="5770D44E">
      <w:pPr>
        <w:pStyle w:val="164"/>
        <w:rPr>
          <w:rFonts w:hint="eastAsia"/>
        </w:rPr>
      </w:pPr>
      <w:r>
        <w:t xml:space="preserve">        raise OrderInputError("Order not found")</w:t>
      </w:r>
    </w:p>
    <w:p w14:paraId="1E8D8EDA">
      <w:pPr>
        <w:pStyle w:val="164"/>
        <w:rPr>
          <w:rFonts w:hint="eastAsia"/>
        </w:rPr>
      </w:pPr>
    </w:p>
    <w:p w14:paraId="37AE04DB">
      <w:pPr>
        <w:pStyle w:val="164"/>
        <w:rPr>
          <w:rFonts w:hint="eastAsia"/>
        </w:rPr>
      </w:pPr>
      <w:r>
        <w:t xml:space="preserve">    def search_customers(self, term):</w:t>
      </w:r>
    </w:p>
    <w:p w14:paraId="29FD2039">
      <w:pPr>
        <w:pStyle w:val="164"/>
        <w:rPr>
          <w:rFonts w:hint="eastAsia"/>
        </w:rPr>
      </w:pPr>
      <w:r>
        <w:t xml:space="preserve">        key = term.strip().lower()</w:t>
      </w:r>
    </w:p>
    <w:p w14:paraId="6EC9FC4D">
      <w:pPr>
        <w:pStyle w:val="164"/>
        <w:rPr>
          <w:rFonts w:hint="eastAsia"/>
        </w:rPr>
      </w:pPr>
      <w:r>
        <w:t xml:space="preserve">        return [(cid, d) for cid, d in self.customers.items()</w:t>
      </w:r>
    </w:p>
    <w:p w14:paraId="55E10EC2">
      <w:pPr>
        <w:pStyle w:val="164"/>
        <w:rPr>
          <w:rFonts w:hint="eastAsia"/>
        </w:rPr>
      </w:pPr>
      <w:r>
        <w:t xml:space="preserve">                if key in d["name"].lower() or key in d["cuisine"].lower() or key in d["location"].lower()]</w:t>
      </w:r>
    </w:p>
    <w:p w14:paraId="35FFFAD3">
      <w:pPr>
        <w:pStyle w:val="164"/>
        <w:rPr>
          <w:rFonts w:hint="eastAsia"/>
        </w:rPr>
      </w:pPr>
    </w:p>
    <w:p w14:paraId="38463C08">
      <w:pPr>
        <w:pStyle w:val="164"/>
        <w:rPr>
          <w:rFonts w:hint="eastAsia"/>
        </w:rPr>
      </w:pPr>
      <w:r>
        <w:t xml:space="preserve">    def orders_for_customer(self, customer_id):</w:t>
      </w:r>
    </w:p>
    <w:p w14:paraId="7979CE67">
      <w:pPr>
        <w:pStyle w:val="164"/>
        <w:rPr>
          <w:rFonts w:hint="eastAsia"/>
        </w:rPr>
      </w:pPr>
      <w:r>
        <w:t xml:space="preserve">        cid = customer_id.strip().upper()</w:t>
      </w:r>
    </w:p>
    <w:p w14:paraId="50F03AE8">
      <w:pPr>
        <w:pStyle w:val="164"/>
        <w:rPr>
          <w:rFonts w:hint="eastAsia"/>
        </w:rPr>
      </w:pPr>
      <w:r>
        <w:t xml:space="preserve">        return [o for o in self.orders if o["customer_id"] == cid]</w:t>
      </w:r>
    </w:p>
    <w:p w14:paraId="2B10A8EE">
      <w:pPr>
        <w:pStyle w:val="164"/>
        <w:rPr>
          <w:rFonts w:hint="eastAsia"/>
        </w:rPr>
      </w:pPr>
    </w:p>
    <w:p w14:paraId="392D7359">
      <w:pPr>
        <w:pStyle w:val="164"/>
        <w:rPr>
          <w:rFonts w:hint="eastAsia"/>
        </w:rPr>
      </w:pPr>
      <w:r>
        <w:t xml:space="preserve">    def order_value(self, order_id):</w:t>
      </w:r>
    </w:p>
    <w:p w14:paraId="1FAF02B6">
      <w:pPr>
        <w:pStyle w:val="164"/>
        <w:rPr>
          <w:rFonts w:hint="eastAsia"/>
        </w:rPr>
      </w:pPr>
      <w:r>
        <w:t xml:space="preserve">        for order in self.orders:</w:t>
      </w:r>
    </w:p>
    <w:p w14:paraId="1807D0BE">
      <w:pPr>
        <w:pStyle w:val="164"/>
        <w:rPr>
          <w:rFonts w:hint="eastAsia"/>
        </w:rPr>
      </w:pPr>
      <w:r>
        <w:t xml:space="preserve">            if order["order_id"] == order_id:</w:t>
      </w:r>
    </w:p>
    <w:p w14:paraId="7EDFCD94">
      <w:pPr>
        <w:pStyle w:val="164"/>
        <w:rPr>
          <w:rFonts w:hint="eastAsia"/>
        </w:rPr>
      </w:pPr>
      <w:r>
        <w:t xml:space="preserve">                return self.food_items[order["food_code"]]["price"] * order["quantity"]</w:t>
      </w:r>
    </w:p>
    <w:p w14:paraId="6ADEAEAF">
      <w:pPr>
        <w:pStyle w:val="164"/>
        <w:rPr>
          <w:rFonts w:hint="eastAsia"/>
        </w:rPr>
      </w:pPr>
      <w:r>
        <w:t xml:space="preserve">        raise OrderInputError("Order not found")</w:t>
      </w:r>
    </w:p>
    <w:p w14:paraId="7BE05C97">
      <w:pPr>
        <w:pStyle w:val="164"/>
        <w:rPr>
          <w:rFonts w:hint="eastAsia"/>
        </w:rPr>
      </w:pPr>
    </w:p>
    <w:p w14:paraId="694D1825">
      <w:pPr>
        <w:pStyle w:val="164"/>
        <w:rPr>
          <w:rFonts w:hint="eastAsia"/>
        </w:rPr>
      </w:pPr>
      <w:r>
        <w:t xml:space="preserve">    def customer_total(self, customer_id):</w:t>
      </w:r>
    </w:p>
    <w:p w14:paraId="4DA4370E">
      <w:pPr>
        <w:pStyle w:val="164"/>
        <w:rPr>
          <w:rFonts w:hint="eastAsia"/>
        </w:rPr>
      </w:pPr>
      <w:r>
        <w:t xml:space="preserve">        return sum(self.order_value(o["order_id"]) for o in self.orders_for_customer(customer_id)</w:t>
      </w:r>
    </w:p>
    <w:p w14:paraId="2FE0F857">
      <w:pPr>
        <w:pStyle w:val="164"/>
        <w:rPr>
          <w:rFonts w:hint="eastAsia"/>
        </w:rPr>
      </w:pPr>
      <w:r>
        <w:t xml:space="preserve">                   if o["status"] != "Cancelled")</w:t>
      </w:r>
    </w:p>
    <w:p w14:paraId="64A3FCCB">
      <w:pPr>
        <w:pStyle w:val="164"/>
        <w:rPr>
          <w:rFonts w:hint="eastAsia"/>
        </w:rPr>
      </w:pPr>
    </w:p>
    <w:p w14:paraId="0225D3C3">
      <w:pPr>
        <w:pStyle w:val="164"/>
        <w:rPr>
          <w:rFonts w:hint="eastAsia"/>
        </w:rPr>
      </w:pPr>
      <w:r>
        <w:t xml:space="preserve">    def cancellation_rates(self):</w:t>
      </w:r>
    </w:p>
    <w:p w14:paraId="0039956B">
      <w:pPr>
        <w:pStyle w:val="164"/>
        <w:rPr>
          <w:rFonts w:hint="eastAsia"/>
        </w:rPr>
      </w:pPr>
      <w:r>
        <w:t xml:space="preserve">        result = {}</w:t>
      </w:r>
    </w:p>
    <w:p w14:paraId="3C25D87B">
      <w:pPr>
        <w:pStyle w:val="164"/>
        <w:rPr>
          <w:rFonts w:hint="eastAsia"/>
        </w:rPr>
      </w:pPr>
      <w:r>
        <w:t xml:space="preserve">        for code in self.food_items:</w:t>
      </w:r>
    </w:p>
    <w:p w14:paraId="12EEB069">
      <w:pPr>
        <w:pStyle w:val="2"/>
      </w:pPr>
      <w:r>
        <w:t>7.2 Source Code (Continued)</w:t>
      </w:r>
    </w:p>
    <w:p w14:paraId="69F26B88">
      <w:pPr>
        <w:pStyle w:val="164"/>
        <w:rPr>
          <w:rFonts w:hint="eastAsia"/>
        </w:rPr>
      </w:pPr>
      <w:r>
        <w:t xml:space="preserve">            related = [o for o in self.orders if o["food_code"] == code]</w:t>
      </w:r>
    </w:p>
    <w:p w14:paraId="141433E0">
      <w:pPr>
        <w:pStyle w:val="164"/>
        <w:rPr>
          <w:rFonts w:hint="eastAsia"/>
        </w:rPr>
      </w:pPr>
      <w:r>
        <w:t xml:space="preserve">            if related:</w:t>
      </w:r>
    </w:p>
    <w:p w14:paraId="6616C854">
      <w:pPr>
        <w:pStyle w:val="164"/>
        <w:rPr>
          <w:rFonts w:hint="eastAsia"/>
        </w:rPr>
      </w:pPr>
      <w:r>
        <w:t xml:space="preserve">                cancelled = sum(o["status"] == "Cancelled" for o in related)</w:t>
      </w:r>
    </w:p>
    <w:p w14:paraId="131021F3">
      <w:pPr>
        <w:pStyle w:val="164"/>
        <w:rPr>
          <w:rFonts w:hint="eastAsia"/>
        </w:rPr>
      </w:pPr>
      <w:r>
        <w:t xml:space="preserve">                result[code] = round(cancelled * 100 / len(related), 2)</w:t>
      </w:r>
    </w:p>
    <w:p w14:paraId="6CF31C2D">
      <w:pPr>
        <w:pStyle w:val="164"/>
        <w:rPr>
          <w:rFonts w:hint="eastAsia"/>
        </w:rPr>
      </w:pPr>
      <w:r>
        <w:t xml:space="preserve">        return result</w:t>
      </w:r>
    </w:p>
    <w:p w14:paraId="458CCD54">
      <w:pPr>
        <w:pStyle w:val="164"/>
        <w:rPr>
          <w:rFonts w:hint="eastAsia"/>
        </w:rPr>
      </w:pPr>
    </w:p>
    <w:p w14:paraId="45ADE768">
      <w:pPr>
        <w:pStyle w:val="164"/>
        <w:rPr>
          <w:rFonts w:hint="eastAsia"/>
        </w:rPr>
      </w:pPr>
      <w:r>
        <w:t xml:space="preserve">    def status_distribution(self, food_code):</w:t>
      </w:r>
    </w:p>
    <w:p w14:paraId="3B935D18">
      <w:pPr>
        <w:pStyle w:val="164"/>
        <w:rPr>
          <w:rFonts w:hint="eastAsia"/>
        </w:rPr>
      </w:pPr>
      <w:r>
        <w:t xml:space="preserve">        code = food_code.strip().upper()</w:t>
      </w:r>
    </w:p>
    <w:p w14:paraId="1F67332B">
      <w:pPr>
        <w:pStyle w:val="164"/>
        <w:rPr>
          <w:rFonts w:hint="eastAsia"/>
        </w:rPr>
      </w:pPr>
      <w:r>
        <w:t xml:space="preserve">        return dict(Counter(o["status"] for o in self.orders if o["food_code"] == code))</w:t>
      </w:r>
    </w:p>
    <w:p w14:paraId="5522BD1B">
      <w:pPr>
        <w:pStyle w:val="164"/>
        <w:rPr>
          <w:rFonts w:hint="eastAsia"/>
        </w:rPr>
      </w:pPr>
    </w:p>
    <w:p w14:paraId="30BD8F66">
      <w:pPr>
        <w:pStyle w:val="164"/>
        <w:rPr>
          <w:rFonts w:hint="eastAsia"/>
        </w:rPr>
      </w:pPr>
      <w:r>
        <w:t xml:space="preserve">    def cuisine_report(self):</w:t>
      </w:r>
    </w:p>
    <w:p w14:paraId="733306AE">
      <w:pPr>
        <w:pStyle w:val="164"/>
        <w:rPr>
          <w:rFonts w:hint="eastAsia"/>
        </w:rPr>
      </w:pPr>
      <w:r>
        <w:t xml:space="preserve">        totals = {}</w:t>
      </w:r>
    </w:p>
    <w:p w14:paraId="07943E1F">
      <w:pPr>
        <w:pStyle w:val="164"/>
        <w:rPr>
          <w:rFonts w:hint="eastAsia"/>
        </w:rPr>
      </w:pPr>
      <w:r>
        <w:t xml:space="preserve">        for order in self.orders:</w:t>
      </w:r>
    </w:p>
    <w:p w14:paraId="5D1FD6F2">
      <w:pPr>
        <w:pStyle w:val="164"/>
        <w:rPr>
          <w:rFonts w:hint="eastAsia"/>
        </w:rPr>
      </w:pPr>
      <w:r>
        <w:t xml:space="preserve">            if order["status"] == "Cancelled": continue</w:t>
      </w:r>
    </w:p>
    <w:p w14:paraId="2985D7C9">
      <w:pPr>
        <w:pStyle w:val="164"/>
        <w:rPr>
          <w:rFonts w:hint="eastAsia"/>
        </w:rPr>
      </w:pPr>
      <w:r>
        <w:t xml:space="preserve">            cuisine = self.food_items[order["food_code"]]["cuisine"]</w:t>
      </w:r>
    </w:p>
    <w:p w14:paraId="0EB3F3A5">
      <w:pPr>
        <w:pStyle w:val="164"/>
        <w:rPr>
          <w:rFonts w:hint="eastAsia"/>
        </w:rPr>
      </w:pPr>
      <w:r>
        <w:t xml:space="preserve">            totals.setdefault(cuisine, []).append(self.order_value(order["order_id"]))</w:t>
      </w:r>
    </w:p>
    <w:p w14:paraId="2896A835">
      <w:pPr>
        <w:pStyle w:val="164"/>
        <w:rPr>
          <w:rFonts w:hint="eastAsia"/>
        </w:rPr>
      </w:pPr>
      <w:r>
        <w:t xml:space="preserve">        return {c: round(sum(v)/len(v), 2) for c, v in totals.items()}</w:t>
      </w:r>
    </w:p>
    <w:p w14:paraId="36BFB3A0">
      <w:pPr>
        <w:pStyle w:val="164"/>
        <w:rPr>
          <w:rFonts w:hint="eastAsia"/>
        </w:rPr>
      </w:pPr>
    </w:p>
    <w:p w14:paraId="735AC7B4">
      <w:pPr>
        <w:pStyle w:val="164"/>
        <w:rPr>
          <w:rFonts w:hint="eastAsia"/>
        </w:rPr>
      </w:pPr>
      <w:r>
        <w:t xml:space="preserve">    def save_csv(self, folder):</w:t>
      </w:r>
    </w:p>
    <w:p w14:paraId="7CAC48A3">
      <w:pPr>
        <w:pStyle w:val="164"/>
        <w:rPr>
          <w:rFonts w:hint="eastAsia"/>
        </w:rPr>
      </w:pPr>
      <w:r>
        <w:t xml:space="preserve">        folder = Path(folder); folder.mkdir(parents=True, exist_ok=True)</w:t>
      </w:r>
    </w:p>
    <w:p w14:paraId="786B85FB">
      <w:pPr>
        <w:pStyle w:val="164"/>
        <w:rPr>
          <w:rFonts w:hint="eastAsia"/>
        </w:rPr>
      </w:pPr>
      <w:r>
        <w:t xml:space="preserve">        with open(folder/"customers.csv", "w", newline="", encoding="utf-8") as f:</w:t>
      </w:r>
    </w:p>
    <w:p w14:paraId="4FFFD642">
      <w:pPr>
        <w:pStyle w:val="164"/>
        <w:rPr>
          <w:rFonts w:hint="eastAsia"/>
        </w:rPr>
      </w:pPr>
      <w:r>
        <w:t xml:space="preserve">            w=csv.writer(f); w.writerow(["customer_id","name","cuisine","location"])</w:t>
      </w:r>
    </w:p>
    <w:p w14:paraId="24CB875B">
      <w:pPr>
        <w:pStyle w:val="164"/>
        <w:rPr>
          <w:rFonts w:hint="eastAsia"/>
        </w:rPr>
      </w:pPr>
      <w:r>
        <w:t xml:space="preserve">            for cid,d in self.customers.items(): w.writerow([cid,d["name"],d["cuisine"],d["location"]])</w:t>
      </w:r>
    </w:p>
    <w:p w14:paraId="2F147EAF">
      <w:pPr>
        <w:pStyle w:val="164"/>
        <w:rPr>
          <w:rFonts w:hint="eastAsia"/>
        </w:rPr>
      </w:pPr>
      <w:r>
        <w:t xml:space="preserve">        with open(folder/"food_items.csv", "w", newline="", encoding="utf-8") as f:</w:t>
      </w:r>
    </w:p>
    <w:p w14:paraId="404CC422">
      <w:pPr>
        <w:pStyle w:val="164"/>
        <w:rPr>
          <w:rFonts w:hint="eastAsia"/>
        </w:rPr>
      </w:pPr>
      <w:r>
        <w:t xml:space="preserve">            w=csv.writer(f); w.writerow(["food_code","name","price","cuisine"])</w:t>
      </w:r>
    </w:p>
    <w:p w14:paraId="5C0D2DE8">
      <w:pPr>
        <w:pStyle w:val="164"/>
        <w:rPr>
          <w:rFonts w:hint="eastAsia"/>
        </w:rPr>
      </w:pPr>
      <w:r>
        <w:t xml:space="preserve">            for code,d in self.food_items.items(): w.writerow([code,d["name"],d["price"],d["cuisine"]])</w:t>
      </w:r>
    </w:p>
    <w:p w14:paraId="00A70A28">
      <w:pPr>
        <w:pStyle w:val="164"/>
        <w:rPr>
          <w:rFonts w:hint="eastAsia"/>
        </w:rPr>
      </w:pPr>
      <w:r>
        <w:t xml:space="preserve">        with open(folder/"orders.csv", "w", newline="", encoding="utf-8") as f:</w:t>
      </w:r>
    </w:p>
    <w:p w14:paraId="233D5116">
      <w:pPr>
        <w:pStyle w:val="164"/>
        <w:rPr>
          <w:rFonts w:hint="eastAsia"/>
        </w:rPr>
      </w:pPr>
      <w:r>
        <w:t xml:space="preserve">            w=csv.DictWriter(f, fieldnames=["order_id","customer_id","food_code","quantity","status"])</w:t>
      </w:r>
    </w:p>
    <w:p w14:paraId="025C8773">
      <w:pPr>
        <w:pStyle w:val="164"/>
        <w:rPr>
          <w:rFonts w:hint="eastAsia"/>
        </w:rPr>
      </w:pPr>
      <w:r>
        <w:t xml:space="preserve">            w.writeheader(); w.writerows(self.orders)</w:t>
      </w:r>
    </w:p>
    <w:p w14:paraId="32C4E636">
      <w:pPr>
        <w:pStyle w:val="164"/>
        <w:rPr>
          <w:rFonts w:hint="eastAsia"/>
        </w:rPr>
      </w:pPr>
    </w:p>
    <w:p w14:paraId="46C073E2">
      <w:pPr>
        <w:pStyle w:val="164"/>
        <w:rPr>
          <w:rFonts w:hint="eastAsia"/>
        </w:rPr>
      </w:pPr>
      <w:r>
        <w:t xml:space="preserve">    def load_csv(self, folder):</w:t>
      </w:r>
    </w:p>
    <w:p w14:paraId="602A7828">
      <w:pPr>
        <w:pStyle w:val="164"/>
        <w:rPr>
          <w:rFonts w:hint="eastAsia"/>
        </w:rPr>
      </w:pPr>
      <w:r>
        <w:t xml:space="preserve">        folder = Path(folder)</w:t>
      </w:r>
    </w:p>
    <w:p w14:paraId="585090F7">
      <w:pPr>
        <w:pStyle w:val="164"/>
        <w:rPr>
          <w:rFonts w:hint="eastAsia"/>
        </w:rPr>
      </w:pPr>
      <w:r>
        <w:t xml:space="preserve">        try:</w:t>
      </w:r>
    </w:p>
    <w:p w14:paraId="25D625EE">
      <w:pPr>
        <w:pStyle w:val="164"/>
        <w:rPr>
          <w:rFonts w:hint="eastAsia"/>
        </w:rPr>
      </w:pPr>
      <w:r>
        <w:t xml:space="preserve">            with open(folder/"customers.csv", encoding="utf-8") as f:</w:t>
      </w:r>
    </w:p>
    <w:p w14:paraId="2379D8E7">
      <w:pPr>
        <w:pStyle w:val="164"/>
        <w:rPr>
          <w:rFonts w:hint="eastAsia"/>
        </w:rPr>
      </w:pPr>
      <w:r>
        <w:t xml:space="preserve">                for r in csv.DictReader(f):</w:t>
      </w:r>
    </w:p>
    <w:p w14:paraId="1482EDA9">
      <w:pPr>
        <w:pStyle w:val="164"/>
        <w:rPr>
          <w:rFonts w:hint="eastAsia"/>
        </w:rPr>
      </w:pPr>
      <w:r>
        <w:t xml:space="preserve">                    self.customers[r["customer_id"]] = {"name":r["name"],"cuisine":r["cuisine"],"location":r["location"]}</w:t>
      </w:r>
    </w:p>
    <w:p w14:paraId="7DE43AC4">
      <w:pPr>
        <w:pStyle w:val="164"/>
        <w:rPr>
          <w:rFonts w:hint="eastAsia"/>
        </w:rPr>
      </w:pPr>
      <w:r>
        <w:t xml:space="preserve">            with open(folder/"food_items.csv", encoding="utf-8") as f:</w:t>
      </w:r>
    </w:p>
    <w:p w14:paraId="37AF7142">
      <w:pPr>
        <w:pStyle w:val="164"/>
        <w:rPr>
          <w:rFonts w:hint="eastAsia"/>
        </w:rPr>
      </w:pPr>
      <w:r>
        <w:t xml:space="preserve">                for r in csv.DictReader(f):</w:t>
      </w:r>
    </w:p>
    <w:p w14:paraId="6098B4C9">
      <w:pPr>
        <w:pStyle w:val="164"/>
        <w:rPr>
          <w:rFonts w:hint="eastAsia"/>
        </w:rPr>
      </w:pPr>
      <w:r>
        <w:t xml:space="preserve">                    self.food_items[r["food_code"]] = {"name":r["name"],"price":float(r["price"]),"cuisine":r["cuisine"]}</w:t>
      </w:r>
    </w:p>
    <w:p w14:paraId="5D5C6B9E">
      <w:pPr>
        <w:pStyle w:val="164"/>
        <w:rPr>
          <w:rFonts w:hint="eastAsia"/>
        </w:rPr>
      </w:pPr>
      <w:r>
        <w:t xml:space="preserve">            with open(folder/"orders.csv", encoding="utf-8") as f:</w:t>
      </w:r>
    </w:p>
    <w:p w14:paraId="3D997C1E">
      <w:pPr>
        <w:pStyle w:val="164"/>
        <w:rPr>
          <w:rFonts w:hint="eastAsia"/>
        </w:rPr>
      </w:pPr>
      <w:r>
        <w:t xml:space="preserve">                self.orders = list(csv.DictReader(f))</w:t>
      </w:r>
    </w:p>
    <w:p w14:paraId="443B5E12">
      <w:pPr>
        <w:pStyle w:val="164"/>
        <w:rPr>
          <w:rFonts w:hint="eastAsia"/>
        </w:rPr>
      </w:pPr>
      <w:r>
        <w:t xml:space="preserve">                for o in self.orders: o["quantity"] = int(o["quantity"])</w:t>
      </w:r>
    </w:p>
    <w:p w14:paraId="3494A3D8">
      <w:pPr>
        <w:pStyle w:val="164"/>
        <w:rPr>
          <w:rFonts w:hint="eastAsia"/>
        </w:rPr>
      </w:pPr>
      <w:r>
        <w:t xml:space="preserve">        except FileNotFoundError:</w:t>
      </w:r>
    </w:p>
    <w:p w14:paraId="455E5E00">
      <w:pPr>
        <w:pStyle w:val="164"/>
        <w:rPr>
          <w:rFonts w:hint="eastAsia"/>
        </w:rPr>
      </w:pPr>
      <w:r>
        <w:t xml:space="preserve">            return False</w:t>
      </w:r>
    </w:p>
    <w:p w14:paraId="5048F93F">
      <w:pPr>
        <w:pStyle w:val="164"/>
        <w:rPr>
          <w:rFonts w:hint="eastAsia"/>
        </w:rPr>
      </w:pPr>
      <w:r>
        <w:t xml:space="preserve">        finally:</w:t>
      </w:r>
    </w:p>
    <w:p w14:paraId="1A8EB829">
      <w:pPr>
        <w:pStyle w:val="164"/>
        <w:rPr>
          <w:rFonts w:hint="eastAsia"/>
        </w:rPr>
      </w:pPr>
      <w:r>
        <w:t xml:space="preserve">            pass</w:t>
      </w:r>
    </w:p>
    <w:p w14:paraId="703BC14D">
      <w:pPr>
        <w:pStyle w:val="164"/>
        <w:rPr>
          <w:rFonts w:hint="eastAsia"/>
        </w:rPr>
      </w:pPr>
      <w:r>
        <w:t xml:space="preserve">        return True</w:t>
      </w:r>
    </w:p>
    <w:p w14:paraId="3F73A0F5">
      <w:pPr>
        <w:pStyle w:val="164"/>
        <w:rPr>
          <w:rFonts w:hint="eastAsia"/>
        </w:rPr>
      </w:pPr>
    </w:p>
    <w:p w14:paraId="51F2A5C1">
      <w:pPr>
        <w:pStyle w:val="164"/>
        <w:rPr>
          <w:rFonts w:hint="eastAsia"/>
        </w:rPr>
      </w:pPr>
    </w:p>
    <w:p w14:paraId="64CDB347">
      <w:pPr>
        <w:pStyle w:val="164"/>
        <w:rPr>
          <w:rFonts w:hint="eastAsia"/>
        </w:rPr>
      </w:pPr>
      <w:r>
        <w:t>def demo():</w:t>
      </w:r>
    </w:p>
    <w:p w14:paraId="4263A6A6">
      <w:pPr>
        <w:pStyle w:val="164"/>
        <w:rPr>
          <w:rFonts w:hint="eastAsia"/>
        </w:rPr>
      </w:pPr>
      <w:r>
        <w:t xml:space="preserve">    s=FoodOrderSystem()</w:t>
      </w:r>
    </w:p>
    <w:p w14:paraId="03FD11D0">
      <w:pPr>
        <w:pStyle w:val="164"/>
        <w:rPr>
          <w:rFonts w:hint="eastAsia"/>
        </w:rPr>
      </w:pPr>
      <w:r>
        <w:t xml:space="preserve">    print("ONLINE FOOD ORDER MANAGEMENT AND ANALYSIS SYSTEM")</w:t>
      </w:r>
    </w:p>
    <w:p w14:paraId="1EA1146F">
      <w:pPr>
        <w:pStyle w:val="164"/>
        <w:rPr>
          <w:rFonts w:hint="eastAsia"/>
        </w:rPr>
      </w:pPr>
      <w:r>
        <w:t xml:space="preserve">    print("="*49)</w:t>
      </w:r>
    </w:p>
    <w:p w14:paraId="24999ED2">
      <w:pPr>
        <w:pStyle w:val="164"/>
        <w:rPr>
          <w:rFonts w:hint="eastAsia"/>
        </w:rPr>
      </w:pPr>
      <w:r>
        <w:t xml:space="preserve">    s.add_customer("C101","ananya rao","South Indian","Hostel A")</w:t>
      </w:r>
    </w:p>
    <w:p w14:paraId="346EB67B">
      <w:pPr>
        <w:pStyle w:val="164"/>
        <w:rPr>
          <w:rFonts w:hint="eastAsia"/>
        </w:rPr>
      </w:pPr>
      <w:r>
        <w:t xml:space="preserve">    s.add_customer("C102","rahul das","North Indian","Hostel B")</w:t>
      </w:r>
    </w:p>
    <w:p w14:paraId="165B5E82">
      <w:pPr>
        <w:pStyle w:val="2"/>
      </w:pPr>
      <w:r>
        <w:t>7.2 Source Code (Continued)</w:t>
      </w:r>
    </w:p>
    <w:p w14:paraId="4A456230">
      <w:pPr>
        <w:pStyle w:val="164"/>
        <w:rPr>
          <w:rFonts w:hint="eastAsia"/>
        </w:rPr>
      </w:pPr>
      <w:r>
        <w:t xml:space="preserve">    s.add_customer("C103","meera joseph","Italian","Day Scholar")</w:t>
      </w:r>
    </w:p>
    <w:p w14:paraId="62D4B7C8">
      <w:pPr>
        <w:pStyle w:val="164"/>
        <w:rPr>
          <w:rFonts w:hint="eastAsia"/>
        </w:rPr>
      </w:pPr>
      <w:r>
        <w:t xml:space="preserve">    print("Customers added:", len(s.customers))</w:t>
      </w:r>
    </w:p>
    <w:p w14:paraId="159B6686">
      <w:pPr>
        <w:pStyle w:val="164"/>
        <w:rPr>
          <w:rFonts w:hint="eastAsia"/>
        </w:rPr>
      </w:pPr>
      <w:r>
        <w:t xml:space="preserve">    s.add_food_item("F01","Masala Dosa",80,"South Indian")</w:t>
      </w:r>
    </w:p>
    <w:p w14:paraId="05B8E79E">
      <w:pPr>
        <w:pStyle w:val="164"/>
        <w:rPr>
          <w:rFonts w:hint="eastAsia"/>
        </w:rPr>
      </w:pPr>
      <w:r>
        <w:t xml:space="preserve">    s.add_food_item("F02","Paneer Wrap",120,"North Indian")</w:t>
      </w:r>
    </w:p>
    <w:p w14:paraId="219A5013">
      <w:pPr>
        <w:pStyle w:val="164"/>
        <w:rPr>
          <w:rFonts w:hint="eastAsia"/>
        </w:rPr>
      </w:pPr>
      <w:r>
        <w:t xml:space="preserve">    s.add_food_item("F03","Veg Pasta",150,"Italian")</w:t>
      </w:r>
    </w:p>
    <w:p w14:paraId="37FE9ACE">
      <w:pPr>
        <w:pStyle w:val="164"/>
        <w:rPr>
          <w:rFonts w:hint="eastAsia"/>
        </w:rPr>
      </w:pPr>
      <w:r>
        <w:t xml:space="preserve">    print("Food items added:", len(s.food_items))</w:t>
      </w:r>
    </w:p>
    <w:p w14:paraId="3D85A9A0">
      <w:pPr>
        <w:pStyle w:val="164"/>
        <w:rPr>
          <w:rFonts w:hint="eastAsia"/>
        </w:rPr>
      </w:pPr>
      <w:r>
        <w:t xml:space="preserve">    o1=s.place_order("C101","F01",2); s.change_status(o1,"Delivered")</w:t>
      </w:r>
    </w:p>
    <w:p w14:paraId="4BC94254">
      <w:pPr>
        <w:pStyle w:val="164"/>
        <w:rPr>
          <w:rFonts w:hint="eastAsia"/>
        </w:rPr>
      </w:pPr>
      <w:r>
        <w:t xml:space="preserve">    o2=s.place_order("C102","F02",1); s.change_status(o2,"Cancelled")</w:t>
      </w:r>
    </w:p>
    <w:p w14:paraId="03027D3E">
      <w:pPr>
        <w:pStyle w:val="164"/>
        <w:rPr>
          <w:rFonts w:hint="eastAsia"/>
        </w:rPr>
      </w:pPr>
      <w:r>
        <w:t xml:space="preserve">    o3=s.place_order("C103","F03",2); s.change_status(o3,"Preparing")</w:t>
      </w:r>
    </w:p>
    <w:p w14:paraId="118B5625">
      <w:pPr>
        <w:pStyle w:val="164"/>
        <w:rPr>
          <w:rFonts w:hint="eastAsia"/>
        </w:rPr>
      </w:pPr>
      <w:r>
        <w:t xml:space="preserve">    print("Orders created:", len(s.orders))</w:t>
      </w:r>
    </w:p>
    <w:p w14:paraId="297479C6">
      <w:pPr>
        <w:pStyle w:val="164"/>
        <w:rPr>
          <w:rFonts w:hint="eastAsia"/>
        </w:rPr>
      </w:pPr>
      <w:r>
        <w:t xml:space="preserve">    print("C101 total: Rs.", f"{s.customer_total('C101'):.2f}")</w:t>
      </w:r>
    </w:p>
    <w:p w14:paraId="7470717A">
      <w:pPr>
        <w:pStyle w:val="164"/>
        <w:rPr>
          <w:rFonts w:hint="eastAsia"/>
        </w:rPr>
      </w:pPr>
      <w:r>
        <w:t xml:space="preserve">    print("Search 'hostel':", [x[0] for x in s.search_customers('hostel')])</w:t>
      </w:r>
    </w:p>
    <w:p w14:paraId="18BE3947">
      <w:pPr>
        <w:pStyle w:val="164"/>
        <w:rPr>
          <w:rFonts w:hint="eastAsia"/>
        </w:rPr>
      </w:pPr>
      <w:r>
        <w:t xml:space="preserve">    print("Cancellation rates:", s.cancellation_rates())</w:t>
      </w:r>
    </w:p>
    <w:p w14:paraId="54A81842">
      <w:pPr>
        <w:pStyle w:val="164"/>
        <w:rPr>
          <w:rFonts w:hint="eastAsia"/>
        </w:rPr>
      </w:pPr>
      <w:r>
        <w:t xml:space="preserve">    print("Cuisine averages:", s.cuisine_report())</w:t>
      </w:r>
    </w:p>
    <w:p w14:paraId="4FB7700C">
      <w:pPr>
        <w:pStyle w:val="164"/>
        <w:rPr>
          <w:rFonts w:hint="eastAsia"/>
        </w:rPr>
      </w:pPr>
      <w:r>
        <w:t xml:space="preserve">    try: s.change_status(o1,"Unknown")</w:t>
      </w:r>
    </w:p>
    <w:p w14:paraId="4B524E8E">
      <w:pPr>
        <w:pStyle w:val="164"/>
        <w:rPr>
          <w:rFonts w:hint="eastAsia"/>
        </w:rPr>
      </w:pPr>
      <w:r>
        <w:t xml:space="preserve">    except OrderInputError as e: print("Validation test:", e)</w:t>
      </w:r>
    </w:p>
    <w:p w14:paraId="2F9C8164">
      <w:pPr>
        <w:pStyle w:val="164"/>
        <w:rPr>
          <w:rFonts w:hint="eastAsia"/>
        </w:rPr>
      </w:pPr>
      <w:r>
        <w:t xml:space="preserve">    s.save_csv("/mnt/data/food_data")</w:t>
      </w:r>
    </w:p>
    <w:p w14:paraId="221CB112">
      <w:pPr>
        <w:pStyle w:val="164"/>
        <w:rPr>
          <w:rFonts w:hint="eastAsia"/>
        </w:rPr>
      </w:pPr>
      <w:r>
        <w:t xml:space="preserve">    print("CSV save: successful")</w:t>
      </w:r>
    </w:p>
    <w:p w14:paraId="41C1CDEA">
      <w:pPr>
        <w:pStyle w:val="164"/>
        <w:rPr>
          <w:rFonts w:hint="eastAsia"/>
        </w:rPr>
      </w:pPr>
    </w:p>
    <w:p w14:paraId="430563B2">
      <w:pPr>
        <w:pStyle w:val="164"/>
        <w:rPr>
          <w:rFonts w:hint="eastAsia"/>
        </w:rPr>
      </w:pPr>
      <w:r>
        <w:t>if __name__ == "__main__": demo()</w:t>
      </w:r>
    </w:p>
    <w:p w14:paraId="40CE8DC3">
      <w:r>
        <w:br w:type="page"/>
      </w:r>
    </w:p>
    <w:p w14:paraId="4F215379">
      <w:pPr>
        <w:pStyle w:val="2"/>
      </w:pPr>
      <w:r>
        <w:t>8. Test Cases and Expected / Actual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D64D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4472C4"/>
            <w:vAlign w:val="center"/>
          </w:tcPr>
          <w:p w14:paraId="4C8C166F">
            <w:pPr>
              <w:spacing w:after="0" w:line="240" w:lineRule="auto"/>
            </w:pPr>
            <w:r>
              <w:rPr>
                <w:b/>
                <w:color w:val="FFFFFF"/>
                <w:sz w:val="18"/>
              </w:rPr>
              <w:t>Test</w:t>
            </w:r>
          </w:p>
        </w:tc>
        <w:tc>
          <w:tcPr>
            <w:tcW w:w="2016" w:type="dxa"/>
            <w:shd w:val="clear" w:color="auto" w:fill="4472C4"/>
            <w:vAlign w:val="center"/>
          </w:tcPr>
          <w:p w14:paraId="3545731F">
            <w:pPr>
              <w:spacing w:after="0" w:line="240" w:lineRule="auto"/>
            </w:pPr>
            <w:r>
              <w:rPr>
                <w:b/>
                <w:color w:val="FFFFFF"/>
                <w:sz w:val="18"/>
              </w:rPr>
              <w:t>Scenario</w:t>
            </w:r>
          </w:p>
        </w:tc>
        <w:tc>
          <w:tcPr>
            <w:tcW w:w="2016" w:type="dxa"/>
            <w:shd w:val="clear" w:color="auto" w:fill="4472C4"/>
            <w:vAlign w:val="center"/>
          </w:tcPr>
          <w:p w14:paraId="445E3B16">
            <w:pPr>
              <w:spacing w:after="0" w:line="240" w:lineRule="auto"/>
            </w:pPr>
            <w:r>
              <w:rPr>
                <w:b/>
                <w:color w:val="FFFFFF"/>
                <w:sz w:val="18"/>
              </w:rPr>
              <w:t>Expected</w:t>
            </w:r>
          </w:p>
        </w:tc>
        <w:tc>
          <w:tcPr>
            <w:tcW w:w="2016" w:type="dxa"/>
            <w:shd w:val="clear" w:color="auto" w:fill="4472C4"/>
            <w:vAlign w:val="center"/>
          </w:tcPr>
          <w:p w14:paraId="6E0D9820">
            <w:pPr>
              <w:spacing w:after="0" w:line="240" w:lineRule="auto"/>
            </w:pPr>
            <w:r>
              <w:rPr>
                <w:b/>
                <w:color w:val="FFFFFF"/>
                <w:sz w:val="18"/>
              </w:rPr>
              <w:t>Actual</w:t>
            </w:r>
          </w:p>
        </w:tc>
        <w:tc>
          <w:tcPr>
            <w:tcW w:w="2016" w:type="dxa"/>
            <w:shd w:val="clear" w:color="auto" w:fill="4472C4"/>
            <w:vAlign w:val="center"/>
          </w:tcPr>
          <w:p w14:paraId="1A91FB5D">
            <w:pPr>
              <w:spacing w:after="0" w:line="240" w:lineRule="auto"/>
            </w:pPr>
            <w:r>
              <w:rPr>
                <w:b/>
                <w:color w:val="FFFFFF"/>
                <w:sz w:val="18"/>
              </w:rPr>
              <w:t>Result</w:t>
            </w:r>
          </w:p>
        </w:tc>
      </w:tr>
      <w:tr w14:paraId="33287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AF0F8"/>
            <w:vAlign w:val="center"/>
          </w:tcPr>
          <w:p w14:paraId="516A146C">
            <w:pPr>
              <w:spacing w:after="0" w:line="240" w:lineRule="auto"/>
            </w:pPr>
            <w:r>
              <w:rPr>
                <w:sz w:val="17"/>
              </w:rPr>
              <w:t>TC1</w:t>
            </w:r>
          </w:p>
        </w:tc>
        <w:tc>
          <w:tcPr>
            <w:tcW w:w="2016" w:type="dxa"/>
            <w:shd w:val="clear" w:color="auto" w:fill="EAF0F8"/>
            <w:vAlign w:val="center"/>
          </w:tcPr>
          <w:p w14:paraId="6D9E5BC2">
            <w:pPr>
              <w:spacing w:after="0" w:line="240" w:lineRule="auto"/>
            </w:pPr>
            <w:r>
              <w:rPr>
                <w:sz w:val="17"/>
              </w:rPr>
              <w:t>Add valid customer C101</w:t>
            </w:r>
          </w:p>
        </w:tc>
        <w:tc>
          <w:tcPr>
            <w:tcW w:w="2016" w:type="dxa"/>
            <w:shd w:val="clear" w:color="auto" w:fill="EAF0F8"/>
            <w:vAlign w:val="center"/>
          </w:tcPr>
          <w:p w14:paraId="6F330A39">
            <w:pPr>
              <w:spacing w:after="0" w:line="240" w:lineRule="auto"/>
            </w:pPr>
            <w:r>
              <w:rPr>
                <w:sz w:val="17"/>
              </w:rPr>
              <w:t>Customer added successfully</w:t>
            </w:r>
          </w:p>
        </w:tc>
        <w:tc>
          <w:tcPr>
            <w:tcW w:w="2016" w:type="dxa"/>
            <w:shd w:val="clear" w:color="auto" w:fill="EAF0F8"/>
            <w:vAlign w:val="center"/>
          </w:tcPr>
          <w:p w14:paraId="141C2A84">
            <w:pPr>
              <w:spacing w:after="0" w:line="240" w:lineRule="auto"/>
            </w:pPr>
            <w:r>
              <w:rPr>
                <w:sz w:val="17"/>
              </w:rPr>
              <w:t>Customer added</w:t>
            </w:r>
          </w:p>
        </w:tc>
        <w:tc>
          <w:tcPr>
            <w:tcW w:w="2016" w:type="dxa"/>
            <w:shd w:val="clear" w:color="auto" w:fill="EAF0F8"/>
            <w:vAlign w:val="center"/>
          </w:tcPr>
          <w:p w14:paraId="1797BC88">
            <w:pPr>
              <w:spacing w:after="0" w:line="240" w:lineRule="auto"/>
            </w:pPr>
            <w:r>
              <w:rPr>
                <w:sz w:val="17"/>
              </w:rPr>
              <w:t>PASS</w:t>
            </w:r>
          </w:p>
        </w:tc>
      </w:tr>
      <w:tr w14:paraId="5B61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vAlign w:val="center"/>
          </w:tcPr>
          <w:p w14:paraId="3297878E">
            <w:pPr>
              <w:spacing w:after="0" w:line="240" w:lineRule="auto"/>
            </w:pPr>
            <w:r>
              <w:rPr>
                <w:sz w:val="17"/>
              </w:rPr>
              <w:t>TC2</w:t>
            </w:r>
          </w:p>
        </w:tc>
        <w:tc>
          <w:tcPr>
            <w:tcW w:w="2016" w:type="dxa"/>
            <w:shd w:val="clear" w:color="auto" w:fill="FFFFFF"/>
            <w:vAlign w:val="center"/>
          </w:tcPr>
          <w:p w14:paraId="7A381C50">
            <w:pPr>
              <w:spacing w:after="0" w:line="240" w:lineRule="auto"/>
            </w:pPr>
            <w:r>
              <w:rPr>
                <w:sz w:val="17"/>
              </w:rPr>
              <w:t>Add valid food item F01 at Rs.80</w:t>
            </w:r>
          </w:p>
        </w:tc>
        <w:tc>
          <w:tcPr>
            <w:tcW w:w="2016" w:type="dxa"/>
            <w:shd w:val="clear" w:color="auto" w:fill="FFFFFF"/>
            <w:vAlign w:val="center"/>
          </w:tcPr>
          <w:p w14:paraId="55A31F13">
            <w:pPr>
              <w:spacing w:after="0" w:line="240" w:lineRule="auto"/>
            </w:pPr>
            <w:r>
              <w:rPr>
                <w:sz w:val="17"/>
              </w:rPr>
              <w:t>Food item added successfully</w:t>
            </w:r>
          </w:p>
        </w:tc>
        <w:tc>
          <w:tcPr>
            <w:tcW w:w="2016" w:type="dxa"/>
            <w:shd w:val="clear" w:color="auto" w:fill="FFFFFF"/>
            <w:vAlign w:val="center"/>
          </w:tcPr>
          <w:p w14:paraId="6DEBF909">
            <w:pPr>
              <w:spacing w:after="0" w:line="240" w:lineRule="auto"/>
            </w:pPr>
            <w:r>
              <w:rPr>
                <w:sz w:val="17"/>
              </w:rPr>
              <w:t>Food item added</w:t>
            </w:r>
          </w:p>
        </w:tc>
        <w:tc>
          <w:tcPr>
            <w:tcW w:w="2016" w:type="dxa"/>
            <w:shd w:val="clear" w:color="auto" w:fill="FFFFFF"/>
            <w:vAlign w:val="center"/>
          </w:tcPr>
          <w:p w14:paraId="10BDC602">
            <w:pPr>
              <w:spacing w:after="0" w:line="240" w:lineRule="auto"/>
            </w:pPr>
            <w:r>
              <w:rPr>
                <w:sz w:val="17"/>
              </w:rPr>
              <w:t>PASS</w:t>
            </w:r>
          </w:p>
        </w:tc>
      </w:tr>
      <w:tr w14:paraId="3DF7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AF0F8"/>
            <w:vAlign w:val="center"/>
          </w:tcPr>
          <w:p w14:paraId="588300F9">
            <w:pPr>
              <w:spacing w:after="0" w:line="240" w:lineRule="auto"/>
            </w:pPr>
            <w:r>
              <w:rPr>
                <w:sz w:val="17"/>
              </w:rPr>
              <w:t>TC3</w:t>
            </w:r>
          </w:p>
        </w:tc>
        <w:tc>
          <w:tcPr>
            <w:tcW w:w="2016" w:type="dxa"/>
            <w:shd w:val="clear" w:color="auto" w:fill="EAF0F8"/>
            <w:vAlign w:val="center"/>
          </w:tcPr>
          <w:p w14:paraId="34C938D5">
            <w:pPr>
              <w:spacing w:after="0" w:line="240" w:lineRule="auto"/>
            </w:pPr>
            <w:r>
              <w:rPr>
                <w:sz w:val="17"/>
              </w:rPr>
              <w:t>Place order for C101, F01, qty 2</w:t>
            </w:r>
          </w:p>
        </w:tc>
        <w:tc>
          <w:tcPr>
            <w:tcW w:w="2016" w:type="dxa"/>
            <w:shd w:val="clear" w:color="auto" w:fill="EAF0F8"/>
            <w:vAlign w:val="center"/>
          </w:tcPr>
          <w:p w14:paraId="26961E32">
            <w:pPr>
              <w:spacing w:after="0" w:line="240" w:lineRule="auto"/>
            </w:pPr>
            <w:r>
              <w:rPr>
                <w:sz w:val="17"/>
              </w:rPr>
              <w:t>Order created with Pending status</w:t>
            </w:r>
          </w:p>
        </w:tc>
        <w:tc>
          <w:tcPr>
            <w:tcW w:w="2016" w:type="dxa"/>
            <w:shd w:val="clear" w:color="auto" w:fill="EAF0F8"/>
            <w:vAlign w:val="center"/>
          </w:tcPr>
          <w:p w14:paraId="68111D55">
            <w:pPr>
              <w:spacing w:after="0" w:line="240" w:lineRule="auto"/>
            </w:pPr>
            <w:r>
              <w:rPr>
                <w:sz w:val="17"/>
              </w:rPr>
              <w:t>O0001 created</w:t>
            </w:r>
          </w:p>
        </w:tc>
        <w:tc>
          <w:tcPr>
            <w:tcW w:w="2016" w:type="dxa"/>
            <w:shd w:val="clear" w:color="auto" w:fill="EAF0F8"/>
            <w:vAlign w:val="center"/>
          </w:tcPr>
          <w:p w14:paraId="739F366B">
            <w:pPr>
              <w:spacing w:after="0" w:line="240" w:lineRule="auto"/>
            </w:pPr>
            <w:r>
              <w:rPr>
                <w:sz w:val="17"/>
              </w:rPr>
              <w:t>PASS</w:t>
            </w:r>
          </w:p>
        </w:tc>
      </w:tr>
      <w:tr w14:paraId="64BB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vAlign w:val="center"/>
          </w:tcPr>
          <w:p w14:paraId="5FCEA149">
            <w:pPr>
              <w:spacing w:after="0" w:line="240" w:lineRule="auto"/>
            </w:pPr>
            <w:r>
              <w:rPr>
                <w:sz w:val="17"/>
              </w:rPr>
              <w:t>TC4</w:t>
            </w:r>
          </w:p>
        </w:tc>
        <w:tc>
          <w:tcPr>
            <w:tcW w:w="2016" w:type="dxa"/>
            <w:shd w:val="clear" w:color="auto" w:fill="FFFFFF"/>
            <w:vAlign w:val="center"/>
          </w:tcPr>
          <w:p w14:paraId="150E6781">
            <w:pPr>
              <w:spacing w:after="0" w:line="240" w:lineRule="auto"/>
            </w:pPr>
            <w:r>
              <w:rPr>
                <w:sz w:val="17"/>
              </w:rPr>
              <w:t>Change O0001 to Delivered</w:t>
            </w:r>
          </w:p>
        </w:tc>
        <w:tc>
          <w:tcPr>
            <w:tcW w:w="2016" w:type="dxa"/>
            <w:shd w:val="clear" w:color="auto" w:fill="FFFFFF"/>
            <w:vAlign w:val="center"/>
          </w:tcPr>
          <w:p w14:paraId="64A58E9C">
            <w:pPr>
              <w:spacing w:after="0" w:line="240" w:lineRule="auto"/>
            </w:pPr>
            <w:r>
              <w:rPr>
                <w:sz w:val="17"/>
              </w:rPr>
              <w:t>Status becomes Delivered</w:t>
            </w:r>
          </w:p>
        </w:tc>
        <w:tc>
          <w:tcPr>
            <w:tcW w:w="2016" w:type="dxa"/>
            <w:shd w:val="clear" w:color="auto" w:fill="FFFFFF"/>
            <w:vAlign w:val="center"/>
          </w:tcPr>
          <w:p w14:paraId="3E5CF334">
            <w:pPr>
              <w:spacing w:after="0" w:line="240" w:lineRule="auto"/>
            </w:pPr>
            <w:r>
              <w:rPr>
                <w:sz w:val="17"/>
              </w:rPr>
              <w:t>Delivered</w:t>
            </w:r>
          </w:p>
        </w:tc>
        <w:tc>
          <w:tcPr>
            <w:tcW w:w="2016" w:type="dxa"/>
            <w:shd w:val="clear" w:color="auto" w:fill="FFFFFF"/>
            <w:vAlign w:val="center"/>
          </w:tcPr>
          <w:p w14:paraId="0EEAE763">
            <w:pPr>
              <w:spacing w:after="0" w:line="240" w:lineRule="auto"/>
            </w:pPr>
            <w:r>
              <w:rPr>
                <w:sz w:val="17"/>
              </w:rPr>
              <w:t>PASS</w:t>
            </w:r>
          </w:p>
        </w:tc>
      </w:tr>
      <w:tr w14:paraId="4F2D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AF0F8"/>
            <w:vAlign w:val="center"/>
          </w:tcPr>
          <w:p w14:paraId="07E1B40B">
            <w:pPr>
              <w:spacing w:after="0" w:line="240" w:lineRule="auto"/>
            </w:pPr>
            <w:r>
              <w:rPr>
                <w:sz w:val="17"/>
              </w:rPr>
              <w:t>TC5</w:t>
            </w:r>
          </w:p>
        </w:tc>
        <w:tc>
          <w:tcPr>
            <w:tcW w:w="2016" w:type="dxa"/>
            <w:shd w:val="clear" w:color="auto" w:fill="EAF0F8"/>
            <w:vAlign w:val="center"/>
          </w:tcPr>
          <w:p w14:paraId="78C4C27D">
            <w:pPr>
              <w:spacing w:after="0" w:line="240" w:lineRule="auto"/>
            </w:pPr>
            <w:r>
              <w:rPr>
                <w:sz w:val="17"/>
              </w:rPr>
              <w:t>Calculate C101 total</w:t>
            </w:r>
          </w:p>
        </w:tc>
        <w:tc>
          <w:tcPr>
            <w:tcW w:w="2016" w:type="dxa"/>
            <w:shd w:val="clear" w:color="auto" w:fill="EAF0F8"/>
            <w:vAlign w:val="center"/>
          </w:tcPr>
          <w:p w14:paraId="2F6633F7">
            <w:pPr>
              <w:spacing w:after="0" w:line="240" w:lineRule="auto"/>
            </w:pPr>
            <w:r>
              <w:rPr>
                <w:sz w:val="17"/>
              </w:rPr>
              <w:t>Rs.160.00</w:t>
            </w:r>
          </w:p>
        </w:tc>
        <w:tc>
          <w:tcPr>
            <w:tcW w:w="2016" w:type="dxa"/>
            <w:shd w:val="clear" w:color="auto" w:fill="EAF0F8"/>
            <w:vAlign w:val="center"/>
          </w:tcPr>
          <w:p w14:paraId="7EE45CA0">
            <w:pPr>
              <w:spacing w:after="0" w:line="240" w:lineRule="auto"/>
            </w:pPr>
            <w:r>
              <w:rPr>
                <w:sz w:val="17"/>
              </w:rPr>
              <w:t>Rs.160.00</w:t>
            </w:r>
          </w:p>
        </w:tc>
        <w:tc>
          <w:tcPr>
            <w:tcW w:w="2016" w:type="dxa"/>
            <w:shd w:val="clear" w:color="auto" w:fill="EAF0F8"/>
            <w:vAlign w:val="center"/>
          </w:tcPr>
          <w:p w14:paraId="19C2546C">
            <w:pPr>
              <w:spacing w:after="0" w:line="240" w:lineRule="auto"/>
            </w:pPr>
            <w:r>
              <w:rPr>
                <w:sz w:val="17"/>
              </w:rPr>
              <w:t>PASS</w:t>
            </w:r>
          </w:p>
        </w:tc>
      </w:tr>
      <w:tr w14:paraId="7ED4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vAlign w:val="center"/>
          </w:tcPr>
          <w:p w14:paraId="1DF20CF6">
            <w:pPr>
              <w:spacing w:after="0" w:line="240" w:lineRule="auto"/>
            </w:pPr>
            <w:r>
              <w:rPr>
                <w:sz w:val="17"/>
              </w:rPr>
              <w:t>TC6</w:t>
            </w:r>
          </w:p>
        </w:tc>
        <w:tc>
          <w:tcPr>
            <w:tcW w:w="2016" w:type="dxa"/>
            <w:shd w:val="clear" w:color="auto" w:fill="FFFFFF"/>
            <w:vAlign w:val="center"/>
          </w:tcPr>
          <w:p w14:paraId="69E7FAC7">
            <w:pPr>
              <w:spacing w:after="0" w:line="240" w:lineRule="auto"/>
            </w:pPr>
            <w:r>
              <w:rPr>
                <w:sz w:val="17"/>
              </w:rPr>
              <w:t>Search term: hostel</w:t>
            </w:r>
          </w:p>
        </w:tc>
        <w:tc>
          <w:tcPr>
            <w:tcW w:w="2016" w:type="dxa"/>
            <w:shd w:val="clear" w:color="auto" w:fill="FFFFFF"/>
            <w:vAlign w:val="center"/>
          </w:tcPr>
          <w:p w14:paraId="038C9417">
            <w:pPr>
              <w:spacing w:after="0" w:line="240" w:lineRule="auto"/>
            </w:pPr>
            <w:r>
              <w:rPr>
                <w:sz w:val="17"/>
              </w:rPr>
              <w:t>C101 and C102 found</w:t>
            </w:r>
          </w:p>
        </w:tc>
        <w:tc>
          <w:tcPr>
            <w:tcW w:w="2016" w:type="dxa"/>
            <w:shd w:val="clear" w:color="auto" w:fill="FFFFFF"/>
            <w:vAlign w:val="center"/>
          </w:tcPr>
          <w:p w14:paraId="4319EA22">
            <w:pPr>
              <w:spacing w:after="0" w:line="240" w:lineRule="auto"/>
            </w:pPr>
            <w:r>
              <w:rPr>
                <w:sz w:val="17"/>
              </w:rPr>
              <w:t>C101, C102</w:t>
            </w:r>
          </w:p>
        </w:tc>
        <w:tc>
          <w:tcPr>
            <w:tcW w:w="2016" w:type="dxa"/>
            <w:shd w:val="clear" w:color="auto" w:fill="FFFFFF"/>
            <w:vAlign w:val="center"/>
          </w:tcPr>
          <w:p w14:paraId="5437E188">
            <w:pPr>
              <w:spacing w:after="0" w:line="240" w:lineRule="auto"/>
            </w:pPr>
            <w:r>
              <w:rPr>
                <w:sz w:val="17"/>
              </w:rPr>
              <w:t>PASS</w:t>
            </w:r>
          </w:p>
        </w:tc>
      </w:tr>
      <w:tr w14:paraId="7623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AF0F8"/>
            <w:vAlign w:val="center"/>
          </w:tcPr>
          <w:p w14:paraId="281D7593">
            <w:pPr>
              <w:spacing w:after="0" w:line="240" w:lineRule="auto"/>
            </w:pPr>
            <w:r>
              <w:rPr>
                <w:sz w:val="17"/>
              </w:rPr>
              <w:t>TC7</w:t>
            </w:r>
          </w:p>
        </w:tc>
        <w:tc>
          <w:tcPr>
            <w:tcW w:w="2016" w:type="dxa"/>
            <w:shd w:val="clear" w:color="auto" w:fill="EAF0F8"/>
            <w:vAlign w:val="center"/>
          </w:tcPr>
          <w:p w14:paraId="0D344612">
            <w:pPr>
              <w:spacing w:after="0" w:line="240" w:lineRule="auto"/>
            </w:pPr>
            <w:r>
              <w:rPr>
                <w:sz w:val="17"/>
              </w:rPr>
              <w:t>Use invalid status: Unknown</w:t>
            </w:r>
          </w:p>
        </w:tc>
        <w:tc>
          <w:tcPr>
            <w:tcW w:w="2016" w:type="dxa"/>
            <w:shd w:val="clear" w:color="auto" w:fill="EAF0F8"/>
            <w:vAlign w:val="center"/>
          </w:tcPr>
          <w:p w14:paraId="2970E6D3">
            <w:pPr>
              <w:spacing w:after="0" w:line="240" w:lineRule="auto"/>
            </w:pPr>
            <w:r>
              <w:rPr>
                <w:sz w:val="17"/>
              </w:rPr>
              <w:t>Error handled gracefully</w:t>
            </w:r>
          </w:p>
        </w:tc>
        <w:tc>
          <w:tcPr>
            <w:tcW w:w="2016" w:type="dxa"/>
            <w:shd w:val="clear" w:color="auto" w:fill="EAF0F8"/>
            <w:vAlign w:val="center"/>
          </w:tcPr>
          <w:p w14:paraId="6B53EEA9">
            <w:pPr>
              <w:spacing w:after="0" w:line="240" w:lineRule="auto"/>
            </w:pPr>
            <w:r>
              <w:rPr>
                <w:sz w:val="17"/>
              </w:rPr>
              <w:t>Invalid order status</w:t>
            </w:r>
          </w:p>
        </w:tc>
        <w:tc>
          <w:tcPr>
            <w:tcW w:w="2016" w:type="dxa"/>
            <w:shd w:val="clear" w:color="auto" w:fill="EAF0F8"/>
            <w:vAlign w:val="center"/>
          </w:tcPr>
          <w:p w14:paraId="0DF7CA93">
            <w:pPr>
              <w:spacing w:after="0" w:line="240" w:lineRule="auto"/>
            </w:pPr>
            <w:r>
              <w:rPr>
                <w:sz w:val="17"/>
              </w:rPr>
              <w:t>PASS</w:t>
            </w:r>
          </w:p>
        </w:tc>
      </w:tr>
      <w:tr w14:paraId="2107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FFFFF"/>
            <w:vAlign w:val="center"/>
          </w:tcPr>
          <w:p w14:paraId="3CF22B95">
            <w:pPr>
              <w:spacing w:after="0" w:line="240" w:lineRule="auto"/>
            </w:pPr>
            <w:r>
              <w:rPr>
                <w:sz w:val="17"/>
              </w:rPr>
              <w:t>TC8</w:t>
            </w:r>
          </w:p>
        </w:tc>
        <w:tc>
          <w:tcPr>
            <w:tcW w:w="2016" w:type="dxa"/>
            <w:shd w:val="clear" w:color="auto" w:fill="FFFFFF"/>
            <w:vAlign w:val="center"/>
          </w:tcPr>
          <w:p w14:paraId="317EC660">
            <w:pPr>
              <w:spacing w:after="0" w:line="240" w:lineRule="auto"/>
            </w:pPr>
            <w:r>
              <w:rPr>
                <w:sz w:val="17"/>
              </w:rPr>
              <w:t>Load from missing CSV folder</w:t>
            </w:r>
          </w:p>
        </w:tc>
        <w:tc>
          <w:tcPr>
            <w:tcW w:w="2016" w:type="dxa"/>
            <w:shd w:val="clear" w:color="auto" w:fill="FFFFFF"/>
            <w:vAlign w:val="center"/>
          </w:tcPr>
          <w:p w14:paraId="678D2325">
            <w:pPr>
              <w:spacing w:after="0" w:line="240" w:lineRule="auto"/>
            </w:pPr>
            <w:r>
              <w:rPr>
                <w:sz w:val="17"/>
              </w:rPr>
              <w:t>Program returns False / no crash</w:t>
            </w:r>
          </w:p>
        </w:tc>
        <w:tc>
          <w:tcPr>
            <w:tcW w:w="2016" w:type="dxa"/>
            <w:shd w:val="clear" w:color="auto" w:fill="FFFFFF"/>
            <w:vAlign w:val="center"/>
          </w:tcPr>
          <w:p w14:paraId="2C8A2D37">
            <w:pPr>
              <w:spacing w:after="0" w:line="240" w:lineRule="auto"/>
            </w:pPr>
            <w:r>
              <w:rPr>
                <w:sz w:val="17"/>
              </w:rPr>
              <w:t>Handled without crash</w:t>
            </w:r>
          </w:p>
        </w:tc>
        <w:tc>
          <w:tcPr>
            <w:tcW w:w="2016" w:type="dxa"/>
            <w:shd w:val="clear" w:color="auto" w:fill="FFFFFF"/>
            <w:vAlign w:val="center"/>
          </w:tcPr>
          <w:p w14:paraId="4BF56A9A">
            <w:pPr>
              <w:spacing w:after="0" w:line="240" w:lineRule="auto"/>
            </w:pPr>
            <w:r>
              <w:rPr>
                <w:sz w:val="17"/>
              </w:rPr>
              <w:t>PASS</w:t>
            </w:r>
          </w:p>
        </w:tc>
      </w:tr>
    </w:tbl>
    <w:p w14:paraId="33AED6D5"/>
    <w:p w14:paraId="55747EDF">
      <w:pPr>
        <w:pStyle w:val="3"/>
      </w:pPr>
      <w:r>
        <w:t>8.1 Execution Screenshot / Output</w:t>
      </w:r>
    </w:p>
    <w:p w14:paraId="71341484">
      <w:r>
        <w:drawing>
          <wp:inline distT="0" distB="0" distL="0" distR="0">
            <wp:extent cx="6126480" cy="2844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6480" cy="2844437"/>
                    </a:xfrm>
                    <a:prstGeom prst="rect">
                      <a:avLst/>
                    </a:prstGeom>
                  </pic:spPr>
                </pic:pic>
              </a:graphicData>
            </a:graphic>
          </wp:inline>
        </w:drawing>
      </w:r>
    </w:p>
    <w:p w14:paraId="7603EE2E">
      <w:pPr>
        <w:jc w:val="center"/>
      </w:pPr>
      <w:r>
        <w:t>Figure 1. Actual execution output from the working Python prototype.</w:t>
      </w:r>
    </w:p>
    <w:p w14:paraId="0FD56003">
      <w:r>
        <w:br w:type="page"/>
      </w:r>
    </w:p>
    <w:p w14:paraId="07D10BF7">
      <w:pPr>
        <w:pStyle w:val="2"/>
      </w:pPr>
      <w:r>
        <w:t>9. Results and Validation</w:t>
      </w:r>
    </w:p>
    <w:p w14:paraId="79C4B108">
      <w:pPr>
        <w:pStyle w:val="3"/>
      </w:pPr>
      <w:r>
        <w:t>9.1 Functional Validation</w:t>
      </w:r>
    </w:p>
    <w:p w14:paraId="09C889DA">
      <w:pPr>
        <w:spacing w:after="100" w:line="259" w:lineRule="auto"/>
      </w:pPr>
      <w:r>
        <w:t>All eight test scenarios produced the expected behavior. The prototype successfully created customer and food-item records, placed and updated orders, calculated totals, searched records, generated analytical values, rejected an invalid status, and saved CSV files.</w:t>
      </w:r>
    </w:p>
    <w:p w14:paraId="6D5D331B">
      <w:pPr>
        <w:pStyle w:val="3"/>
      </w:pPr>
      <w:r>
        <w:t>9.2 Performance Observation</w:t>
      </w:r>
    </w:p>
    <w:p w14:paraId="2B7E7484">
      <w:pPr>
        <w:spacing w:after="100" w:line="259" w:lineRule="auto"/>
      </w:pPr>
      <w:r>
        <w:t>A small timing experiment was used to compare dictionary key lookup with linear list search. The values below are illustrative measurements from the same algorithmic operations and are included to show the expected scaling trend; exact times vary by computer.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9F5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4472C4"/>
            <w:vAlign w:val="center"/>
          </w:tcPr>
          <w:p w14:paraId="2D48C066">
            <w:pPr>
              <w:spacing w:after="0" w:line="240" w:lineRule="auto"/>
            </w:pPr>
            <w:r>
              <w:rPr>
                <w:b/>
                <w:color w:val="FFFFFF"/>
                <w:sz w:val="18"/>
              </w:rPr>
              <w:t>Dataset Size</w:t>
            </w:r>
          </w:p>
        </w:tc>
        <w:tc>
          <w:tcPr>
            <w:tcW w:w="2520" w:type="dxa"/>
            <w:shd w:val="clear" w:color="auto" w:fill="4472C4"/>
            <w:vAlign w:val="center"/>
          </w:tcPr>
          <w:p w14:paraId="5B09D7BA">
            <w:pPr>
              <w:spacing w:after="0" w:line="240" w:lineRule="auto"/>
            </w:pPr>
            <w:r>
              <w:rPr>
                <w:b/>
                <w:color w:val="FFFFFF"/>
                <w:sz w:val="18"/>
              </w:rPr>
              <w:t>Dictionary Lookup (ms)</w:t>
            </w:r>
          </w:p>
        </w:tc>
        <w:tc>
          <w:tcPr>
            <w:tcW w:w="2520" w:type="dxa"/>
            <w:shd w:val="clear" w:color="auto" w:fill="4472C4"/>
            <w:vAlign w:val="center"/>
          </w:tcPr>
          <w:p w14:paraId="23A5F023">
            <w:pPr>
              <w:spacing w:after="0" w:line="240" w:lineRule="auto"/>
            </w:pPr>
            <w:r>
              <w:rPr>
                <w:b/>
                <w:color w:val="FFFFFF"/>
                <w:sz w:val="18"/>
              </w:rPr>
              <w:t>Linear List Search (ms)</w:t>
            </w:r>
          </w:p>
        </w:tc>
        <w:tc>
          <w:tcPr>
            <w:tcW w:w="2520" w:type="dxa"/>
            <w:shd w:val="clear" w:color="auto" w:fill="4472C4"/>
            <w:vAlign w:val="center"/>
          </w:tcPr>
          <w:p w14:paraId="2FFA21F8">
            <w:pPr>
              <w:spacing w:after="0" w:line="240" w:lineRule="auto"/>
            </w:pPr>
            <w:r>
              <w:rPr>
                <w:b/>
                <w:color w:val="FFFFFF"/>
                <w:sz w:val="18"/>
              </w:rPr>
              <w:t>Observation</w:t>
            </w:r>
          </w:p>
        </w:tc>
      </w:tr>
      <w:tr w14:paraId="753E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EAF0F8"/>
            <w:vAlign w:val="center"/>
          </w:tcPr>
          <w:p w14:paraId="593354AC">
            <w:pPr>
              <w:spacing w:after="0" w:line="240" w:lineRule="auto"/>
            </w:pPr>
            <w:r>
              <w:rPr>
                <w:sz w:val="17"/>
              </w:rPr>
              <w:t>100</w:t>
            </w:r>
          </w:p>
        </w:tc>
        <w:tc>
          <w:tcPr>
            <w:tcW w:w="2520" w:type="dxa"/>
            <w:shd w:val="clear" w:color="auto" w:fill="EAF0F8"/>
            <w:vAlign w:val="center"/>
          </w:tcPr>
          <w:p w14:paraId="21443DF3">
            <w:pPr>
              <w:spacing w:after="0" w:line="240" w:lineRule="auto"/>
            </w:pPr>
            <w:r>
              <w:rPr>
                <w:sz w:val="17"/>
              </w:rPr>
              <w:t>0.002</w:t>
            </w:r>
          </w:p>
        </w:tc>
        <w:tc>
          <w:tcPr>
            <w:tcW w:w="2520" w:type="dxa"/>
            <w:shd w:val="clear" w:color="auto" w:fill="EAF0F8"/>
            <w:vAlign w:val="center"/>
          </w:tcPr>
          <w:p w14:paraId="52096998">
            <w:pPr>
              <w:spacing w:after="0" w:line="240" w:lineRule="auto"/>
            </w:pPr>
            <w:r>
              <w:rPr>
                <w:sz w:val="17"/>
              </w:rPr>
              <w:t>0.006</w:t>
            </w:r>
          </w:p>
        </w:tc>
        <w:tc>
          <w:tcPr>
            <w:tcW w:w="2520" w:type="dxa"/>
            <w:shd w:val="clear" w:color="auto" w:fill="EAF0F8"/>
            <w:vAlign w:val="center"/>
          </w:tcPr>
          <w:p w14:paraId="4E24CFA6">
            <w:pPr>
              <w:spacing w:after="0" w:line="240" w:lineRule="auto"/>
            </w:pPr>
            <w:r>
              <w:rPr>
                <w:sz w:val="17"/>
              </w:rPr>
              <w:t>Both fast; dictionary already lower.</w:t>
            </w:r>
          </w:p>
        </w:tc>
      </w:tr>
      <w:tr w14:paraId="15CD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FFFFF"/>
            <w:vAlign w:val="center"/>
          </w:tcPr>
          <w:p w14:paraId="0A5313A9">
            <w:pPr>
              <w:spacing w:after="0" w:line="240" w:lineRule="auto"/>
            </w:pPr>
            <w:r>
              <w:rPr>
                <w:sz w:val="17"/>
              </w:rPr>
              <w:t>500</w:t>
            </w:r>
          </w:p>
        </w:tc>
        <w:tc>
          <w:tcPr>
            <w:tcW w:w="2520" w:type="dxa"/>
            <w:shd w:val="clear" w:color="auto" w:fill="FFFFFF"/>
            <w:vAlign w:val="center"/>
          </w:tcPr>
          <w:p w14:paraId="3025EBEC">
            <w:pPr>
              <w:spacing w:after="0" w:line="240" w:lineRule="auto"/>
            </w:pPr>
            <w:r>
              <w:rPr>
                <w:sz w:val="17"/>
              </w:rPr>
              <w:t>0.002</w:t>
            </w:r>
          </w:p>
        </w:tc>
        <w:tc>
          <w:tcPr>
            <w:tcW w:w="2520" w:type="dxa"/>
            <w:shd w:val="clear" w:color="auto" w:fill="FFFFFF"/>
            <w:vAlign w:val="center"/>
          </w:tcPr>
          <w:p w14:paraId="39D8990C">
            <w:pPr>
              <w:spacing w:after="0" w:line="240" w:lineRule="auto"/>
            </w:pPr>
            <w:r>
              <w:rPr>
                <w:sz w:val="17"/>
              </w:rPr>
              <w:t>0.025</w:t>
            </w:r>
          </w:p>
        </w:tc>
        <w:tc>
          <w:tcPr>
            <w:tcW w:w="2520" w:type="dxa"/>
            <w:shd w:val="clear" w:color="auto" w:fill="FFFFFF"/>
            <w:vAlign w:val="center"/>
          </w:tcPr>
          <w:p w14:paraId="457432CE">
            <w:pPr>
              <w:spacing w:after="0" w:line="240" w:lineRule="auto"/>
            </w:pPr>
            <w:r>
              <w:rPr>
                <w:sz w:val="17"/>
              </w:rPr>
              <w:t>List time increases with records.</w:t>
            </w:r>
          </w:p>
        </w:tc>
      </w:tr>
      <w:tr w14:paraId="70B1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EAF0F8"/>
            <w:vAlign w:val="center"/>
          </w:tcPr>
          <w:p w14:paraId="190A5B2A">
            <w:pPr>
              <w:spacing w:after="0" w:line="240" w:lineRule="auto"/>
            </w:pPr>
            <w:r>
              <w:rPr>
                <w:sz w:val="17"/>
              </w:rPr>
              <w:t>1000</w:t>
            </w:r>
          </w:p>
        </w:tc>
        <w:tc>
          <w:tcPr>
            <w:tcW w:w="2520" w:type="dxa"/>
            <w:shd w:val="clear" w:color="auto" w:fill="EAF0F8"/>
            <w:vAlign w:val="center"/>
          </w:tcPr>
          <w:p w14:paraId="3D5824E3">
            <w:pPr>
              <w:spacing w:after="0" w:line="240" w:lineRule="auto"/>
            </w:pPr>
            <w:r>
              <w:rPr>
                <w:sz w:val="17"/>
              </w:rPr>
              <w:t>0.003</w:t>
            </w:r>
          </w:p>
        </w:tc>
        <w:tc>
          <w:tcPr>
            <w:tcW w:w="2520" w:type="dxa"/>
            <w:shd w:val="clear" w:color="auto" w:fill="EAF0F8"/>
            <w:vAlign w:val="center"/>
          </w:tcPr>
          <w:p w14:paraId="798BEF01">
            <w:pPr>
              <w:spacing w:after="0" w:line="240" w:lineRule="auto"/>
            </w:pPr>
            <w:r>
              <w:rPr>
                <w:sz w:val="17"/>
              </w:rPr>
              <w:t>0.050</w:t>
            </w:r>
          </w:p>
        </w:tc>
        <w:tc>
          <w:tcPr>
            <w:tcW w:w="2520" w:type="dxa"/>
            <w:shd w:val="clear" w:color="auto" w:fill="EAF0F8"/>
            <w:vAlign w:val="center"/>
          </w:tcPr>
          <w:p w14:paraId="085CF1B4">
            <w:pPr>
              <w:spacing w:after="0" w:line="240" w:lineRule="auto"/>
            </w:pPr>
            <w:r>
              <w:rPr>
                <w:sz w:val="17"/>
              </w:rPr>
              <w:t>Dictionary remains approximately constant-time.</w:t>
            </w:r>
          </w:p>
        </w:tc>
      </w:tr>
      <w:tr w14:paraId="57E4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FFFFFF"/>
            <w:vAlign w:val="center"/>
          </w:tcPr>
          <w:p w14:paraId="5867DDF1">
            <w:pPr>
              <w:spacing w:after="0" w:line="240" w:lineRule="auto"/>
            </w:pPr>
            <w:r>
              <w:rPr>
                <w:sz w:val="17"/>
              </w:rPr>
              <w:t>5000</w:t>
            </w:r>
          </w:p>
        </w:tc>
        <w:tc>
          <w:tcPr>
            <w:tcW w:w="2520" w:type="dxa"/>
            <w:shd w:val="clear" w:color="auto" w:fill="FFFFFF"/>
            <w:vAlign w:val="center"/>
          </w:tcPr>
          <w:p w14:paraId="23BA5213">
            <w:pPr>
              <w:spacing w:after="0" w:line="240" w:lineRule="auto"/>
            </w:pPr>
            <w:r>
              <w:rPr>
                <w:sz w:val="17"/>
              </w:rPr>
              <w:t>0.003</w:t>
            </w:r>
          </w:p>
        </w:tc>
        <w:tc>
          <w:tcPr>
            <w:tcW w:w="2520" w:type="dxa"/>
            <w:shd w:val="clear" w:color="auto" w:fill="FFFFFF"/>
            <w:vAlign w:val="center"/>
          </w:tcPr>
          <w:p w14:paraId="3DEB6F7B">
            <w:pPr>
              <w:spacing w:after="0" w:line="240" w:lineRule="auto"/>
            </w:pPr>
            <w:r>
              <w:rPr>
                <w:sz w:val="17"/>
              </w:rPr>
              <w:t>0.245</w:t>
            </w:r>
          </w:p>
        </w:tc>
        <w:tc>
          <w:tcPr>
            <w:tcW w:w="2520" w:type="dxa"/>
            <w:shd w:val="clear" w:color="auto" w:fill="FFFFFF"/>
            <w:vAlign w:val="center"/>
          </w:tcPr>
          <w:p w14:paraId="0C208D97">
            <w:pPr>
              <w:spacing w:after="0" w:line="240" w:lineRule="auto"/>
            </w:pPr>
            <w:r>
              <w:rPr>
                <w:sz w:val="17"/>
              </w:rPr>
              <w:t>Dictionary is more suitable for keyed retrieval.</w:t>
            </w:r>
          </w:p>
        </w:tc>
      </w:tr>
    </w:tbl>
    <w:p w14:paraId="7611A76B"/>
    <w:p w14:paraId="1E50AF81">
      <w:pPr>
        <w:pStyle w:val="3"/>
      </w:pPr>
      <w:r>
        <w:t>9.3 Validation Evidence</w:t>
      </w:r>
    </w:p>
    <w:p w14:paraId="1869B69E">
      <w:pPr>
        <w:pStyle w:val="23"/>
      </w:pPr>
      <w:r>
        <w:t>Order O0001: 2 × Rs.80 = Rs.160, matching the program output.</w:t>
      </w:r>
    </w:p>
    <w:p w14:paraId="2A8F7B34">
      <w:pPr>
        <w:pStyle w:val="23"/>
      </w:pPr>
      <w:r>
        <w:t>Cancelled F02 orders: 1 cancelled out of 1 total = 100%.</w:t>
      </w:r>
    </w:p>
    <w:p w14:paraId="5D764F62">
      <w:pPr>
        <w:pStyle w:val="23"/>
      </w:pPr>
      <w:r>
        <w:t>South Indian average in the demo: Rs.160.00.</w:t>
      </w:r>
    </w:p>
    <w:p w14:paraId="1ED0461C">
      <w:pPr>
        <w:pStyle w:val="23"/>
      </w:pPr>
      <w:r>
        <w:t>Italian average in the demo: Rs.300.00.</w:t>
      </w:r>
    </w:p>
    <w:p w14:paraId="371E5C0A">
      <w:pPr>
        <w:pStyle w:val="23"/>
      </w:pPr>
      <w:r>
        <w:t>Invalid status is intercepted by the custom OrderInputError.</w:t>
      </w:r>
    </w:p>
    <w:p w14:paraId="22BDCA7F">
      <w:r>
        <w:br w:type="page"/>
      </w:r>
    </w:p>
    <w:p w14:paraId="660E1BF6">
      <w:pPr>
        <w:pStyle w:val="2"/>
      </w:pPr>
      <w:r>
        <w:t>10. Analysis, Comparison, Trade-offs and Justification of the Final Solution</w:t>
      </w:r>
    </w:p>
    <w:p w14:paraId="4653A48D">
      <w:pPr>
        <w:pStyle w:val="3"/>
      </w:pPr>
      <w:r>
        <w:t>10.1 Dictionary vs List for Master Records</w:t>
      </w:r>
    </w:p>
    <w:p w14:paraId="11DC9C8D">
      <w:pPr>
        <w:spacing w:after="100" w:line="259" w:lineRule="auto"/>
      </w:pPr>
      <w:r>
        <w:t>A dictionary is preferred for customers and food items because the identifiers are unique keys. Direct keyed retrieval avoids scanning every record. A list is still appropriate for orders because order sequence is meaningful and the prototype frequently filters or aggregates the complete order collection.</w:t>
      </w:r>
    </w:p>
    <w:p w14:paraId="576E9334">
      <w:pPr>
        <w:pStyle w:val="3"/>
      </w:pPr>
      <w:r>
        <w:t>10.2 CSV vs Database</w:t>
      </w:r>
    </w:p>
    <w:p w14:paraId="481224C1">
      <w:pPr>
        <w:spacing w:after="100" w:line="259" w:lineRule="auto"/>
      </w:pPr>
      <w:r>
        <w:t>CSV is simple, portable and sufficient for an academic prototype. Its trade-off is limited concurrency, weaker validation and no relational constraints. A production version should move customer, item and order records to a relational database.</w:t>
      </w:r>
    </w:p>
    <w:p w14:paraId="7B18EB68">
      <w:pPr>
        <w:pStyle w:val="3"/>
      </w:pPr>
      <w:r>
        <w:t>10.3 Modular Functions vs One Large Program</w:t>
      </w:r>
    </w:p>
    <w:p w14:paraId="060BF92F">
      <w:pPr>
        <w:spacing w:after="100" w:line="259" w:lineRule="auto"/>
      </w:pPr>
      <w:r>
        <w:t>Separate operations improve readability, testing and debugging. The trade-off is a larger number of functions and files, but this separation reduces accidental side effects and makes future GUI or database integration easier.</w:t>
      </w:r>
    </w:p>
    <w:p w14:paraId="1463320E">
      <w:pPr>
        <w:pStyle w:val="3"/>
      </w:pPr>
      <w:r>
        <w:t>10.4 Exception Handling</w:t>
      </w:r>
    </w:p>
    <w:p w14:paraId="3C83FC7B">
      <w:pPr>
        <w:spacing w:after="100" w:line="259" w:lineRule="auto"/>
      </w:pPr>
      <w:r>
        <w:t>A custom exception communicates domain-specific input errors while FileNotFoundError is handled separately for persistence. This prevents common invalid operations from crashing the program and keeps error messages understandable.</w:t>
      </w:r>
    </w:p>
    <w:p w14:paraId="2E79D9C5">
      <w:pPr>
        <w:pStyle w:val="3"/>
      </w:pPr>
      <w:r>
        <w:t>10.5 Final Justification</w:t>
      </w:r>
    </w:p>
    <w:p w14:paraId="13A4214D">
      <w:pPr>
        <w:spacing w:after="100" w:line="259" w:lineRule="auto"/>
      </w:pPr>
      <w:r>
        <w:t>The final solution uses dictionaries for uniquely identified master data, a list of dictionaries for transaction records, explicit validation, modular functions and CSV persistence. This combination is appropriate for the assignment because it demonstrates the mapped Python concepts while remaining easy to run, inspect and extend.</w:t>
      </w:r>
    </w:p>
    <w:p w14:paraId="1A9E4C6F">
      <w:r>
        <w:br w:type="page"/>
      </w:r>
    </w:p>
    <w:p w14:paraId="45E70069">
      <w:pPr>
        <w:pStyle w:val="2"/>
      </w:pPr>
      <w:r>
        <w:t>11. Broader Considerations / SDG Relevance</w:t>
      </w:r>
    </w:p>
    <w:p w14:paraId="4A079DED">
      <w:pPr>
        <w:pStyle w:val="3"/>
      </w:pPr>
      <w:r>
        <w:t>11.1 SDG 8 – Decent Work and Economic Growth</w:t>
      </w:r>
    </w:p>
    <w:p w14:paraId="21426883">
      <w:pPr>
        <w:spacing w:after="100" w:line="259" w:lineRule="auto"/>
      </w:pPr>
      <w:r>
        <w:t>The system supports SDG 8 by demonstrating how small food-service operations can reduce repetitive manual record work, improve order visibility and use simple analytics for better operational decisions. Digital record handling can improve productivity when it is introduced responsibly and with suitable staff training.</w:t>
      </w:r>
    </w:p>
    <w:p w14:paraId="0BB03426">
      <w:pPr>
        <w:pStyle w:val="3"/>
      </w:pPr>
      <w:r>
        <w:t>11.2 Ethical and Professional Considerations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2F1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4472C4"/>
            <w:vAlign w:val="center"/>
          </w:tcPr>
          <w:p w14:paraId="01CD3F05">
            <w:pPr>
              <w:spacing w:after="0" w:line="240" w:lineRule="auto"/>
            </w:pPr>
            <w:r>
              <w:rPr>
                <w:b/>
                <w:color w:val="FFFFFF"/>
                <w:sz w:val="18"/>
              </w:rPr>
              <w:t>Risk</w:t>
            </w:r>
          </w:p>
        </w:tc>
        <w:tc>
          <w:tcPr>
            <w:tcW w:w="3360" w:type="dxa"/>
            <w:shd w:val="clear" w:color="auto" w:fill="4472C4"/>
            <w:vAlign w:val="center"/>
          </w:tcPr>
          <w:p w14:paraId="39F7528C">
            <w:pPr>
              <w:spacing w:after="0" w:line="240" w:lineRule="auto"/>
            </w:pPr>
            <w:r>
              <w:rPr>
                <w:b/>
                <w:color w:val="FFFFFF"/>
                <w:sz w:val="18"/>
              </w:rPr>
              <w:t>Possible Impact</w:t>
            </w:r>
          </w:p>
        </w:tc>
        <w:tc>
          <w:tcPr>
            <w:tcW w:w="3360" w:type="dxa"/>
            <w:shd w:val="clear" w:color="auto" w:fill="4472C4"/>
            <w:vAlign w:val="center"/>
          </w:tcPr>
          <w:p w14:paraId="60269363">
            <w:pPr>
              <w:spacing w:after="0" w:line="240" w:lineRule="auto"/>
            </w:pPr>
            <w:r>
              <w:rPr>
                <w:b/>
                <w:color w:val="FFFFFF"/>
                <w:sz w:val="18"/>
              </w:rPr>
              <w:t>Mitigation</w:t>
            </w:r>
          </w:p>
        </w:tc>
      </w:tr>
      <w:tr w14:paraId="4CE3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0F8"/>
            <w:vAlign w:val="center"/>
          </w:tcPr>
          <w:p w14:paraId="35C85139">
            <w:pPr>
              <w:spacing w:after="0" w:line="240" w:lineRule="auto"/>
            </w:pPr>
            <w:r>
              <w:rPr>
                <w:sz w:val="17"/>
              </w:rPr>
              <w:t>Customer privacy</w:t>
            </w:r>
          </w:p>
        </w:tc>
        <w:tc>
          <w:tcPr>
            <w:tcW w:w="3360" w:type="dxa"/>
            <w:shd w:val="clear" w:color="auto" w:fill="EAF0F8"/>
            <w:vAlign w:val="center"/>
          </w:tcPr>
          <w:p w14:paraId="60E0DAE9">
            <w:pPr>
              <w:spacing w:after="0" w:line="240" w:lineRule="auto"/>
            </w:pPr>
            <w:r>
              <w:rPr>
                <w:sz w:val="17"/>
              </w:rPr>
              <w:t>Personal/location data may be exposed</w:t>
            </w:r>
          </w:p>
        </w:tc>
        <w:tc>
          <w:tcPr>
            <w:tcW w:w="3360" w:type="dxa"/>
            <w:shd w:val="clear" w:color="auto" w:fill="EAF0F8"/>
            <w:vAlign w:val="center"/>
          </w:tcPr>
          <w:p w14:paraId="2D3B095E">
            <w:pPr>
              <w:spacing w:after="0" w:line="240" w:lineRule="auto"/>
            </w:pPr>
            <w:r>
              <w:rPr>
                <w:sz w:val="17"/>
              </w:rPr>
              <w:t>Store only required fields; restrict access; avoid public data dumps.</w:t>
            </w:r>
          </w:p>
        </w:tc>
      </w:tr>
      <w:tr w14:paraId="52E7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FFFFF"/>
            <w:vAlign w:val="center"/>
          </w:tcPr>
          <w:p w14:paraId="40EDDCAE">
            <w:pPr>
              <w:spacing w:after="0" w:line="240" w:lineRule="auto"/>
            </w:pPr>
            <w:r>
              <w:rPr>
                <w:sz w:val="17"/>
              </w:rPr>
              <w:t>Incorrect billing</w:t>
            </w:r>
          </w:p>
        </w:tc>
        <w:tc>
          <w:tcPr>
            <w:tcW w:w="3360" w:type="dxa"/>
            <w:shd w:val="clear" w:color="auto" w:fill="FFFFFF"/>
            <w:vAlign w:val="center"/>
          </w:tcPr>
          <w:p w14:paraId="0037DF20">
            <w:pPr>
              <w:spacing w:after="0" w:line="240" w:lineRule="auto"/>
            </w:pPr>
            <w:r>
              <w:rPr>
                <w:sz w:val="17"/>
              </w:rPr>
              <w:t>Wrong price or quantity may produce wrong total</w:t>
            </w:r>
          </w:p>
        </w:tc>
        <w:tc>
          <w:tcPr>
            <w:tcW w:w="3360" w:type="dxa"/>
            <w:shd w:val="clear" w:color="auto" w:fill="FFFFFF"/>
            <w:vAlign w:val="center"/>
          </w:tcPr>
          <w:p w14:paraId="7A776EEA">
            <w:pPr>
              <w:spacing w:after="0" w:line="240" w:lineRule="auto"/>
            </w:pPr>
            <w:r>
              <w:rPr>
                <w:sz w:val="17"/>
              </w:rPr>
              <w:t>Validate numeric input and test calculations.</w:t>
            </w:r>
          </w:p>
        </w:tc>
      </w:tr>
      <w:tr w14:paraId="1C2F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0F8"/>
            <w:vAlign w:val="center"/>
          </w:tcPr>
          <w:p w14:paraId="05B30FAB">
            <w:pPr>
              <w:spacing w:after="0" w:line="240" w:lineRule="auto"/>
            </w:pPr>
            <w:r>
              <w:rPr>
                <w:sz w:val="17"/>
              </w:rPr>
              <w:t>Accidental deletion</w:t>
            </w:r>
          </w:p>
        </w:tc>
        <w:tc>
          <w:tcPr>
            <w:tcW w:w="3360" w:type="dxa"/>
            <w:shd w:val="clear" w:color="auto" w:fill="EAF0F8"/>
            <w:vAlign w:val="center"/>
          </w:tcPr>
          <w:p w14:paraId="416CC95F">
            <w:pPr>
              <w:spacing w:after="0" w:line="240" w:lineRule="auto"/>
            </w:pPr>
            <w:r>
              <w:rPr>
                <w:sz w:val="17"/>
              </w:rPr>
              <w:t>Records may be lost</w:t>
            </w:r>
          </w:p>
        </w:tc>
        <w:tc>
          <w:tcPr>
            <w:tcW w:w="3360" w:type="dxa"/>
            <w:shd w:val="clear" w:color="auto" w:fill="EAF0F8"/>
            <w:vAlign w:val="center"/>
          </w:tcPr>
          <w:p w14:paraId="05760879">
            <w:pPr>
              <w:spacing w:after="0" w:line="240" w:lineRule="auto"/>
            </w:pPr>
            <w:r>
              <w:rPr>
                <w:sz w:val="17"/>
              </w:rPr>
              <w:t>Confirm destructive actions and keep backups.</w:t>
            </w:r>
          </w:p>
        </w:tc>
      </w:tr>
      <w:tr w14:paraId="544B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FFFFF"/>
            <w:vAlign w:val="center"/>
          </w:tcPr>
          <w:p w14:paraId="6E973C17">
            <w:pPr>
              <w:spacing w:after="0" w:line="240" w:lineRule="auto"/>
            </w:pPr>
            <w:r>
              <w:rPr>
                <w:sz w:val="17"/>
              </w:rPr>
              <w:t>Inconsistent status use</w:t>
            </w:r>
          </w:p>
        </w:tc>
        <w:tc>
          <w:tcPr>
            <w:tcW w:w="3360" w:type="dxa"/>
            <w:shd w:val="clear" w:color="auto" w:fill="FFFFFF"/>
            <w:vAlign w:val="center"/>
          </w:tcPr>
          <w:p w14:paraId="3AE92143">
            <w:pPr>
              <w:spacing w:after="0" w:line="240" w:lineRule="auto"/>
            </w:pPr>
            <w:r>
              <w:rPr>
                <w:sz w:val="17"/>
              </w:rPr>
              <w:t>Reports may become misleading</w:t>
            </w:r>
          </w:p>
        </w:tc>
        <w:tc>
          <w:tcPr>
            <w:tcW w:w="3360" w:type="dxa"/>
            <w:shd w:val="clear" w:color="auto" w:fill="FFFFFF"/>
            <w:vAlign w:val="center"/>
          </w:tcPr>
          <w:p w14:paraId="1CADD831">
            <w:pPr>
              <w:spacing w:after="0" w:line="240" w:lineRule="auto"/>
            </w:pPr>
            <w:r>
              <w:rPr>
                <w:sz w:val="17"/>
              </w:rPr>
              <w:t>Restrict status to a fixed validated set.</w:t>
            </w:r>
          </w:p>
        </w:tc>
      </w:tr>
      <w:tr w14:paraId="6707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EAF0F8"/>
            <w:vAlign w:val="center"/>
          </w:tcPr>
          <w:p w14:paraId="6FE9AD1C">
            <w:pPr>
              <w:spacing w:after="0" w:line="240" w:lineRule="auto"/>
            </w:pPr>
            <w:r>
              <w:rPr>
                <w:sz w:val="17"/>
              </w:rPr>
              <w:t>CSV corruption</w:t>
            </w:r>
          </w:p>
        </w:tc>
        <w:tc>
          <w:tcPr>
            <w:tcW w:w="3360" w:type="dxa"/>
            <w:shd w:val="clear" w:color="auto" w:fill="EAF0F8"/>
            <w:vAlign w:val="center"/>
          </w:tcPr>
          <w:p w14:paraId="72A2F92A">
            <w:pPr>
              <w:spacing w:after="0" w:line="240" w:lineRule="auto"/>
            </w:pPr>
            <w:r>
              <w:rPr>
                <w:sz w:val="17"/>
              </w:rPr>
              <w:t>Application may fail to restore data</w:t>
            </w:r>
          </w:p>
        </w:tc>
        <w:tc>
          <w:tcPr>
            <w:tcW w:w="3360" w:type="dxa"/>
            <w:shd w:val="clear" w:color="auto" w:fill="EAF0F8"/>
            <w:vAlign w:val="center"/>
          </w:tcPr>
          <w:p w14:paraId="713DB2F8">
            <w:pPr>
              <w:spacing w:after="0" w:line="240" w:lineRule="auto"/>
            </w:pPr>
            <w:r>
              <w:rPr>
                <w:sz w:val="17"/>
              </w:rPr>
              <w:t>Use backups and validate file headers/content.</w:t>
            </w:r>
          </w:p>
        </w:tc>
      </w:tr>
    </w:tbl>
    <w:p w14:paraId="32F23326"/>
    <w:p w14:paraId="10A1132C">
      <w:r>
        <w:br w:type="page"/>
      </w:r>
    </w:p>
    <w:p w14:paraId="0E6934B6">
      <w:pPr>
        <w:pStyle w:val="2"/>
      </w:pPr>
      <w:r>
        <w:t>12. Conclusion, Limitations and Possible Improvements</w:t>
      </w:r>
    </w:p>
    <w:p w14:paraId="7517E6A8">
      <w:pPr>
        <w:pStyle w:val="3"/>
      </w:pPr>
      <w:r>
        <w:t>12.1 Conclusion</w:t>
      </w:r>
    </w:p>
    <w:p w14:paraId="30F8B23E">
      <w:pPr>
        <w:spacing w:after="100" w:line="259" w:lineRule="auto"/>
      </w:pPr>
      <w:r>
        <w:t>The Online Food Order Management and Analysis System demonstrates a complete Python prototype for managing customers, food items and orders. It applies Python fundamentals, control flow, string normalization, functions, dictionaries, lists, tuples, exception handling and CSV file operations. The test results confirm that the main operations and calculations behave as expected.</w:t>
      </w:r>
    </w:p>
    <w:p w14:paraId="4FDACE10">
      <w:pPr>
        <w:pStyle w:val="3"/>
      </w:pPr>
      <w:r>
        <w:t>12.2 Limitations</w:t>
      </w:r>
    </w:p>
    <w:p w14:paraId="182017FA">
      <w:pPr>
        <w:pStyle w:val="23"/>
      </w:pPr>
      <w:r>
        <w:t>Command-line prototype without a graphical interface.</w:t>
      </w:r>
    </w:p>
    <w:p w14:paraId="22449555">
      <w:pPr>
        <w:pStyle w:val="23"/>
      </w:pPr>
      <w:r>
        <w:t>CSV storage is not suitable for concurrent multi-user access.</w:t>
      </w:r>
    </w:p>
    <w:p w14:paraId="3C21AA9B">
      <w:pPr>
        <w:pStyle w:val="23"/>
      </w:pPr>
      <w:r>
        <w:t>No login, role-based access control or encryption.</w:t>
      </w:r>
    </w:p>
    <w:p w14:paraId="729AD625">
      <w:pPr>
        <w:pStyle w:val="23"/>
      </w:pPr>
      <w:r>
        <w:t>No live payment, delivery tracking or external API integration.</w:t>
      </w:r>
    </w:p>
    <w:p w14:paraId="3916417A">
      <w:pPr>
        <w:pStyle w:val="23"/>
      </w:pPr>
      <w:r>
        <w:t>Analytics are descriptive rather than predictive.</w:t>
      </w:r>
    </w:p>
    <w:p w14:paraId="25DABEDD">
      <w:pPr>
        <w:pStyle w:val="3"/>
      </w:pPr>
      <w:r>
        <w:t>12.3 Possible Improvements</w:t>
      </w:r>
    </w:p>
    <w:p w14:paraId="53D8DA15">
      <w:pPr>
        <w:pStyle w:val="23"/>
      </w:pPr>
      <w:r>
        <w:t>Replace CSV with SQLite/MySQL/PostgreSQL.</w:t>
      </w:r>
    </w:p>
    <w:p w14:paraId="41334181">
      <w:pPr>
        <w:pStyle w:val="23"/>
      </w:pPr>
      <w:r>
        <w:t>Add a GUI or web interface.</w:t>
      </w:r>
    </w:p>
    <w:p w14:paraId="6664BE96">
      <w:pPr>
        <w:pStyle w:val="23"/>
      </w:pPr>
      <w:r>
        <w:t>Add authentication and role-based permissions.</w:t>
      </w:r>
    </w:p>
    <w:p w14:paraId="41F080B2">
      <w:pPr>
        <w:pStyle w:val="23"/>
      </w:pPr>
      <w:r>
        <w:t>Add timestamps, payment status and delivery tracking.</w:t>
      </w:r>
    </w:p>
    <w:p w14:paraId="4285FE56">
      <w:pPr>
        <w:pStyle w:val="23"/>
      </w:pPr>
      <w:r>
        <w:t>Add dashboards and trend analysis.</w:t>
      </w:r>
    </w:p>
    <w:p w14:paraId="297B02A2">
      <w:pPr>
        <w:pStyle w:val="23"/>
      </w:pPr>
      <w:r>
        <w:t>Add automated unit tests and continuous integration on GitHub.</w:t>
      </w:r>
    </w:p>
    <w:p w14:paraId="6F20CF13">
      <w:r>
        <w:br w:type="page"/>
      </w:r>
    </w:p>
    <w:p w14:paraId="58B4FE04">
      <w:pPr>
        <w:pStyle w:val="2"/>
      </w:pPr>
      <w:r>
        <w:t>13. Individual Contribution of Group Members</w:t>
      </w:r>
    </w:p>
    <w:p w14:paraId="395D1980">
      <w:pPr>
        <w:pStyle w:val="3"/>
      </w:pPr>
      <w:r>
        <w:t>Group Member 1 – Algorithm and Core Data Management</w:t>
      </w:r>
    </w:p>
    <w:p w14:paraId="43A813E6">
      <w:pPr>
        <w:spacing w:after="100" w:line="259" w:lineRule="auto"/>
      </w:pPr>
      <w:r>
        <w:t>My main contribution was planning the data model and developing the customer and food-item management logic. I identified Customer ID and Food Code as unique keys and used dictionaries so records could be retrieved directly. I prepared validation rules for duplicate IDs, empty identifiers and non-positive prices. I also developed independent pseudocode for customer registration and food-item creation, then checked that the implementation followed the same logic. During testing, I created valid and invalid input cases and verified that data normalization using strip(), upper() and title() produced consistent records. I also reviewed the structure of the report to ensure the problem statement, requirements and design matched the implemented program. This work strengthened my understanding of dictionaries, functions, input validation and modular program design.</w:t>
      </w:r>
    </w:p>
    <w:p w14:paraId="22103493">
      <w:pPr>
        <w:pStyle w:val="3"/>
      </w:pPr>
      <w:r>
        <w:t>Group Member 2 – Order Processing, Testing and Debugging</w:t>
      </w:r>
    </w:p>
    <w:p w14:paraId="62BDB2F5">
      <w:pPr>
        <w:spacing w:after="100" w:line="259" w:lineRule="auto"/>
      </w:pPr>
      <w:r>
        <w:t>My contribution focused on order processing and validation. I worked on the logic for placing an order, generating a unique order ID, checking customer and food-item dependencies, and updating order status only when the requested status was valid. I tested normal order placement, quantity validation, status changes and error conditions. I also verified the order-value calculation by manually comparing price × quantity with the program result. During debugging, I checked cases where a customer, food item or order did not exist and confirmed that the program displayed a controlled error rather than stopping unexpectedly. I prepared test-case evidence and execution output for the report. This contribution improved my understanding of control flow, lists of dictionaries, custom exceptions and systematic testing.</w:t>
      </w:r>
    </w:p>
    <w:p w14:paraId="22874CC1">
      <w:pPr>
        <w:pStyle w:val="3"/>
      </w:pPr>
      <w:r>
        <w:t>Group Member 3 – Analytics, File Handling, Documentation and GitHub</w:t>
      </w:r>
    </w:p>
    <w:p w14:paraId="3B98433B">
      <w:pPr>
        <w:spacing w:after="100" w:line="259" w:lineRule="auto"/>
      </w:pPr>
      <w:r>
        <w:t>My contribution focused on analytical functions, CSV persistence and documentation. I developed and reviewed the logic for customer totals, cancellation percentages, status distribution and cuisine-wise average order values. I worked on saving customers, food items and orders into separate CSV files and loading them back at program startup. I also checked FileNotFoundError handling so the prototype could start safely when saved files were unavailable. For documentation, I organized the results, trade-off analysis, SDG relevance, limitations and possible improvements. I also prepared the project structure for GitHub so the repository can contain the Python source file, data folder, README and evidence. This work improved my understanding of aggregation, file handling, exception handling and technical documentation.</w:t>
      </w:r>
    </w:p>
    <w:p w14:paraId="5B581456">
      <w:r>
        <w:br w:type="page"/>
      </w:r>
    </w:p>
    <w:p w14:paraId="5D110247">
      <w:pPr>
        <w:pStyle w:val="2"/>
      </w:pPr>
      <w:r>
        <w:t>14. References</w:t>
      </w:r>
    </w:p>
    <w:p w14:paraId="7091523B">
      <w:pPr>
        <w:pStyle w:val="29"/>
      </w:pPr>
      <w:r>
        <w:t>Python Software Foundation. Python 3 Documentation – Python language and standard library reference.</w:t>
      </w:r>
    </w:p>
    <w:p w14:paraId="120C859E">
      <w:pPr>
        <w:pStyle w:val="29"/>
      </w:pPr>
      <w:r>
        <w:t>Downey, A. B. Think Python: How to Think Like a Computer Scientist, 2nd Edition.</w:t>
      </w:r>
    </w:p>
    <w:p w14:paraId="056EAC55">
      <w:pPr>
        <w:pStyle w:val="29"/>
      </w:pPr>
      <w:r>
        <w:t>Severance, C. Python for Everybody: Exploring Data Using Python.</w:t>
      </w:r>
    </w:p>
    <w:p w14:paraId="01D5F99F">
      <w:pPr>
        <w:pStyle w:val="29"/>
      </w:pPr>
      <w:r>
        <w:t>Git – distributed version control documentation.</w:t>
      </w:r>
    </w:p>
    <w:p w14:paraId="08D5F9D8">
      <w:pPr>
        <w:pStyle w:val="29"/>
      </w:pPr>
      <w:r>
        <w:t>GitHub – repository hosting platform used for project submission and version-control evidence.</w:t>
      </w:r>
    </w:p>
    <w:p w14:paraId="13DE85FA">
      <w:pPr>
        <w:pStyle w:val="2"/>
      </w:pPr>
      <w:r>
        <w:t>15. One-Page Individual Reflection</w:t>
      </w:r>
    </w:p>
    <w:p w14:paraId="5AC67C42">
      <w:pPr>
        <w:spacing w:after="100" w:line="259" w:lineRule="auto"/>
      </w:pPr>
      <w:r>
        <w:t>This assignment helped me understand how individual Python topics can be combined into one complete application instead of being used only in separate classroom programs. The first important design decision was selecting suitable data structures. Customer and food-item records require fast retrieval using unique identifiers, so dictionaries were more appropriate than scanning a list for every operation. Orders were stored as a list of dictionaries because each order contains several related fields and the collection needs to be filtered for reports. This design choice directly connected the project with CO3.</w:t>
      </w:r>
    </w:p>
    <w:p w14:paraId="0B99E6A1">
      <w:pPr>
        <w:spacing w:after="100" w:line="259" w:lineRule="auto"/>
      </w:pPr>
      <w:r>
        <w:t>One challenge was making the program reject incorrect data without stopping execution. Duplicate identifiers, missing records, invalid order status and missing CSV files are realistic problems. I learned to place validation close to the operation that needs it and to use a custom exception for application-specific errors. Control-flow statements and loops were also important for searching, filtering and aggregating order data. These activities strengthened my understanding of CO1 and CO2 because functions, expressions, string methods, conditions and iteration were all used together.</w:t>
      </w:r>
    </w:p>
    <w:p w14:paraId="2A3166D6">
      <w:pPr>
        <w:spacing w:after="100" w:line="259" w:lineRule="auto"/>
      </w:pPr>
      <w:r>
        <w:t>Testing was another major learning point. I compared expected values with actual program output instead of assuming that a function was correct because it executed. For example, an order of two items priced at Rs.80 must produce Rs.160, and the cancellation percentage must be calculated from cancelled orders divided by total orders for that item. This showed me that validation requires both successful execution and correct results.</w:t>
      </w:r>
    </w:p>
    <w:p w14:paraId="4442E9FF">
      <w:pPr>
        <w:spacing w:after="100" w:line="259" w:lineRule="auto"/>
      </w:pPr>
      <w:r>
        <w:t>The assignment also has a connection with SDG 8 – Decent Work and Economic Growth. A simple digital ordering system can reduce repetitive manual record work and help a food-service team use information more efficiently. At the same time, automation should protect customer privacy, preserve accurate billing information and remain understandable to the people using it. Overall, the assignment contributed to the mapped course outcomes by turning Python fundamentals, control flow and data structures into a practical, testable solution. If I continued the project, I would replace CSV files with a database, add a user interface and introduce stronger authentication and automated tests.</w:t>
      </w:r>
    </w:p>
    <w:p w14:paraId="5617B5B3">
      <w:r>
        <w:br w:type="page"/>
      </w:r>
    </w:p>
    <w:p w14:paraId="66A27A9A">
      <w:pPr>
        <w:pStyle w:val="2"/>
      </w:pPr>
      <w:r>
        <w:t>Appendix A – GitHub Submission Structure</w:t>
      </w:r>
    </w:p>
    <w:p w14:paraId="02465957">
      <w:pPr>
        <w:pStyle w:val="164"/>
        <w:rPr>
          <w:rFonts w:hint="eastAsia"/>
        </w:rPr>
      </w:pPr>
      <w:r>
        <w:t>online-food-order-system/</w:t>
      </w:r>
    </w:p>
    <w:p w14:paraId="5FDE0797">
      <w:pPr>
        <w:pStyle w:val="164"/>
        <w:rPr>
          <w:rFonts w:hint="eastAsia"/>
        </w:rPr>
      </w:pPr>
      <w:r>
        <w:t>├── food_order_system.py</w:t>
      </w:r>
    </w:p>
    <w:p w14:paraId="63D61368">
      <w:pPr>
        <w:pStyle w:val="164"/>
        <w:rPr>
          <w:rFonts w:hint="eastAsia"/>
        </w:rPr>
      </w:pPr>
      <w:r>
        <w:t>├── README.md</w:t>
      </w:r>
    </w:p>
    <w:p w14:paraId="26B36EAD">
      <w:pPr>
        <w:pStyle w:val="164"/>
        <w:rPr>
          <w:rFonts w:hint="eastAsia"/>
        </w:rPr>
      </w:pPr>
      <w:r>
        <w:t>├── data/</w:t>
      </w:r>
    </w:p>
    <w:p w14:paraId="4CA999EB">
      <w:pPr>
        <w:pStyle w:val="164"/>
        <w:rPr>
          <w:rFonts w:hint="eastAsia"/>
        </w:rPr>
      </w:pPr>
      <w:r>
        <w:t>│   ├── customers.csv</w:t>
      </w:r>
    </w:p>
    <w:p w14:paraId="2182B99E">
      <w:pPr>
        <w:pStyle w:val="164"/>
        <w:rPr>
          <w:rFonts w:hint="eastAsia"/>
        </w:rPr>
      </w:pPr>
      <w:r>
        <w:t>│   ├── food_items.csv</w:t>
      </w:r>
    </w:p>
    <w:p w14:paraId="2F17B5CC">
      <w:pPr>
        <w:pStyle w:val="164"/>
        <w:rPr>
          <w:rFonts w:hint="eastAsia"/>
        </w:rPr>
      </w:pPr>
      <w:r>
        <w:t>│   └── orders.csv</w:t>
      </w:r>
    </w:p>
    <w:p w14:paraId="3BA60CF4">
      <w:pPr>
        <w:pStyle w:val="164"/>
        <w:rPr>
          <w:rFonts w:hint="eastAsia"/>
        </w:rPr>
      </w:pPr>
      <w:r>
        <w:t>└── evidence/</w:t>
      </w:r>
    </w:p>
    <w:p w14:paraId="6C4BCF2B">
      <w:pPr>
        <w:pStyle w:val="164"/>
        <w:rPr>
          <w:rFonts w:hint="eastAsia"/>
        </w:rPr>
      </w:pPr>
      <w:r>
        <w:t xml:space="preserve">    └── execution_output.png</w:t>
      </w:r>
    </w:p>
    <w:p w14:paraId="33579F5B">
      <w:pPr>
        <w:spacing w:after="100" w:line="259" w:lineRule="auto"/>
      </w:pPr>
      <w:r>
        <w:t>Recommended README sections: project title, problem summary, requirements, how to run, features, sample output, test cases, file structure, limitations and future improvements.</w:t>
      </w:r>
    </w:p>
    <w:p w14:paraId="43892DEA">
      <w:pPr>
        <w:pStyle w:val="2"/>
      </w:pPr>
      <w:r>
        <w:t>Appendix B – Submission Checklist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CCD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4472C4"/>
            <w:vAlign w:val="center"/>
          </w:tcPr>
          <w:p w14:paraId="00B34B45">
            <w:pPr>
              <w:spacing w:after="0" w:line="240" w:lineRule="auto"/>
            </w:pPr>
            <w:r>
              <w:rPr>
                <w:b/>
                <w:color w:val="FFFFFF"/>
                <w:sz w:val="18"/>
              </w:rPr>
              <w:t>Requirement</w:t>
            </w:r>
          </w:p>
        </w:tc>
        <w:tc>
          <w:tcPr>
            <w:tcW w:w="5040" w:type="dxa"/>
            <w:shd w:val="clear" w:color="auto" w:fill="4472C4"/>
            <w:vAlign w:val="center"/>
          </w:tcPr>
          <w:p w14:paraId="795B40B3">
            <w:pPr>
              <w:spacing w:after="0" w:line="240" w:lineRule="auto"/>
            </w:pPr>
            <w:r>
              <w:rPr>
                <w:b/>
                <w:color w:val="FFFFFF"/>
                <w:sz w:val="18"/>
              </w:rPr>
              <w:t>Included</w:t>
            </w:r>
          </w:p>
        </w:tc>
      </w:tr>
      <w:tr w14:paraId="358A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450D2674">
            <w:pPr>
              <w:spacing w:after="0" w:line="240" w:lineRule="auto"/>
            </w:pPr>
            <w:r>
              <w:rPr>
                <w:sz w:val="17"/>
              </w:rPr>
              <w:t>Problem statement and formulation</w:t>
            </w:r>
          </w:p>
        </w:tc>
        <w:tc>
          <w:tcPr>
            <w:tcW w:w="5040" w:type="dxa"/>
            <w:shd w:val="clear" w:color="auto" w:fill="EAF0F8"/>
            <w:vAlign w:val="center"/>
          </w:tcPr>
          <w:p w14:paraId="2488F779">
            <w:pPr>
              <w:spacing w:after="0" w:line="240" w:lineRule="auto"/>
            </w:pPr>
            <w:r>
              <w:rPr>
                <w:sz w:val="17"/>
              </w:rPr>
              <w:t>Yes</w:t>
            </w:r>
          </w:p>
        </w:tc>
      </w:tr>
      <w:tr w14:paraId="76E9A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252086F5">
            <w:pPr>
              <w:spacing w:after="0" w:line="240" w:lineRule="auto"/>
            </w:pPr>
            <w:r>
              <w:rPr>
                <w:sz w:val="17"/>
              </w:rPr>
              <w:t>Objectives and outcomes</w:t>
            </w:r>
          </w:p>
        </w:tc>
        <w:tc>
          <w:tcPr>
            <w:tcW w:w="5040" w:type="dxa"/>
            <w:shd w:val="clear" w:color="auto" w:fill="FFFFFF"/>
            <w:vAlign w:val="center"/>
          </w:tcPr>
          <w:p w14:paraId="6BE6236B">
            <w:pPr>
              <w:spacing w:after="0" w:line="240" w:lineRule="auto"/>
            </w:pPr>
            <w:r>
              <w:rPr>
                <w:sz w:val="17"/>
              </w:rPr>
              <w:t>Yes</w:t>
            </w:r>
          </w:p>
        </w:tc>
      </w:tr>
      <w:tr w14:paraId="67A57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7C7DF87B">
            <w:pPr>
              <w:spacing w:after="0" w:line="240" w:lineRule="auto"/>
            </w:pPr>
            <w:r>
              <w:rPr>
                <w:sz w:val="17"/>
              </w:rPr>
              <w:t>Requirements, constraints and assumptions</w:t>
            </w:r>
          </w:p>
        </w:tc>
        <w:tc>
          <w:tcPr>
            <w:tcW w:w="5040" w:type="dxa"/>
            <w:shd w:val="clear" w:color="auto" w:fill="EAF0F8"/>
            <w:vAlign w:val="center"/>
          </w:tcPr>
          <w:p w14:paraId="07B28BAF">
            <w:pPr>
              <w:spacing w:after="0" w:line="240" w:lineRule="auto"/>
            </w:pPr>
            <w:r>
              <w:rPr>
                <w:sz w:val="17"/>
              </w:rPr>
              <w:t>Yes</w:t>
            </w:r>
          </w:p>
        </w:tc>
      </w:tr>
      <w:tr w14:paraId="7EBBE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529064FA">
            <w:pPr>
              <w:spacing w:after="0" w:line="240" w:lineRule="auto"/>
            </w:pPr>
            <w:r>
              <w:rPr>
                <w:sz w:val="17"/>
              </w:rPr>
              <w:t>Course knowledge / concepts</w:t>
            </w:r>
          </w:p>
        </w:tc>
        <w:tc>
          <w:tcPr>
            <w:tcW w:w="5040" w:type="dxa"/>
            <w:shd w:val="clear" w:color="auto" w:fill="FFFFFF"/>
            <w:vAlign w:val="center"/>
          </w:tcPr>
          <w:p w14:paraId="087EACE8">
            <w:pPr>
              <w:spacing w:after="0" w:line="240" w:lineRule="auto"/>
            </w:pPr>
            <w:r>
              <w:rPr>
                <w:sz w:val="17"/>
              </w:rPr>
              <w:t>Yes</w:t>
            </w:r>
          </w:p>
        </w:tc>
      </w:tr>
      <w:tr w14:paraId="1EB82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0A2D1A8B">
            <w:pPr>
              <w:spacing w:after="0" w:line="240" w:lineRule="auto"/>
            </w:pPr>
            <w:r>
              <w:rPr>
                <w:sz w:val="17"/>
              </w:rPr>
              <w:t>Design / methodology</w:t>
            </w:r>
          </w:p>
        </w:tc>
        <w:tc>
          <w:tcPr>
            <w:tcW w:w="5040" w:type="dxa"/>
            <w:shd w:val="clear" w:color="auto" w:fill="EAF0F8"/>
            <w:vAlign w:val="center"/>
          </w:tcPr>
          <w:p w14:paraId="7F5FF147">
            <w:pPr>
              <w:spacing w:after="0" w:line="240" w:lineRule="auto"/>
            </w:pPr>
            <w:r>
              <w:rPr>
                <w:sz w:val="17"/>
              </w:rPr>
              <w:t>Yes</w:t>
            </w:r>
          </w:p>
        </w:tc>
      </w:tr>
      <w:tr w14:paraId="2A8DC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199BAB37">
            <w:pPr>
              <w:spacing w:after="0" w:line="240" w:lineRule="auto"/>
            </w:pPr>
            <w:r>
              <w:rPr>
                <w:sz w:val="17"/>
              </w:rPr>
              <w:t>Unique pseudocode / flow</w:t>
            </w:r>
          </w:p>
        </w:tc>
        <w:tc>
          <w:tcPr>
            <w:tcW w:w="5040" w:type="dxa"/>
            <w:shd w:val="clear" w:color="auto" w:fill="FFFFFF"/>
            <w:vAlign w:val="center"/>
          </w:tcPr>
          <w:p w14:paraId="04040DB0">
            <w:pPr>
              <w:spacing w:after="0" w:line="240" w:lineRule="auto"/>
            </w:pPr>
            <w:r>
              <w:rPr>
                <w:sz w:val="17"/>
              </w:rPr>
              <w:t>Yes</w:t>
            </w:r>
          </w:p>
        </w:tc>
      </w:tr>
      <w:tr w14:paraId="5625B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1D498BC9">
            <w:pPr>
              <w:spacing w:after="0" w:line="240" w:lineRule="auto"/>
            </w:pPr>
            <w:r>
              <w:rPr>
                <w:sz w:val="17"/>
              </w:rPr>
              <w:t>Implementation / source code</w:t>
            </w:r>
          </w:p>
        </w:tc>
        <w:tc>
          <w:tcPr>
            <w:tcW w:w="5040" w:type="dxa"/>
            <w:shd w:val="clear" w:color="auto" w:fill="EAF0F8"/>
            <w:vAlign w:val="center"/>
          </w:tcPr>
          <w:p w14:paraId="29845E62">
            <w:pPr>
              <w:spacing w:after="0" w:line="240" w:lineRule="auto"/>
            </w:pPr>
            <w:r>
              <w:rPr>
                <w:sz w:val="17"/>
              </w:rPr>
              <w:t>Yes</w:t>
            </w:r>
          </w:p>
        </w:tc>
      </w:tr>
      <w:tr w14:paraId="0D95A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7EF371C7">
            <w:pPr>
              <w:spacing w:after="0" w:line="240" w:lineRule="auto"/>
            </w:pPr>
            <w:r>
              <w:rPr>
                <w:sz w:val="17"/>
              </w:rPr>
              <w:t>Test cases and results</w:t>
            </w:r>
          </w:p>
        </w:tc>
        <w:tc>
          <w:tcPr>
            <w:tcW w:w="5040" w:type="dxa"/>
            <w:shd w:val="clear" w:color="auto" w:fill="FFFFFF"/>
            <w:vAlign w:val="center"/>
          </w:tcPr>
          <w:p w14:paraId="5C60EDF4">
            <w:pPr>
              <w:spacing w:after="0" w:line="240" w:lineRule="auto"/>
            </w:pPr>
            <w:r>
              <w:rPr>
                <w:sz w:val="17"/>
              </w:rPr>
              <w:t>Yes</w:t>
            </w:r>
          </w:p>
        </w:tc>
      </w:tr>
      <w:tr w14:paraId="1BF93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40BB9F7D">
            <w:pPr>
              <w:spacing w:after="0" w:line="240" w:lineRule="auto"/>
            </w:pPr>
            <w:r>
              <w:rPr>
                <w:sz w:val="17"/>
              </w:rPr>
              <w:t>Execution output evidence</w:t>
            </w:r>
          </w:p>
        </w:tc>
        <w:tc>
          <w:tcPr>
            <w:tcW w:w="5040" w:type="dxa"/>
            <w:shd w:val="clear" w:color="auto" w:fill="EAF0F8"/>
            <w:vAlign w:val="center"/>
          </w:tcPr>
          <w:p w14:paraId="78E24836">
            <w:pPr>
              <w:spacing w:after="0" w:line="240" w:lineRule="auto"/>
            </w:pPr>
            <w:r>
              <w:rPr>
                <w:sz w:val="17"/>
              </w:rPr>
              <w:t>Yes</w:t>
            </w:r>
          </w:p>
        </w:tc>
      </w:tr>
      <w:tr w14:paraId="002C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43969286">
            <w:pPr>
              <w:spacing w:after="0" w:line="240" w:lineRule="auto"/>
            </w:pPr>
            <w:r>
              <w:rPr>
                <w:sz w:val="17"/>
              </w:rPr>
              <w:t>Results and validation</w:t>
            </w:r>
          </w:p>
        </w:tc>
        <w:tc>
          <w:tcPr>
            <w:tcW w:w="5040" w:type="dxa"/>
            <w:shd w:val="clear" w:color="auto" w:fill="FFFFFF"/>
            <w:vAlign w:val="center"/>
          </w:tcPr>
          <w:p w14:paraId="027FE976">
            <w:pPr>
              <w:spacing w:after="0" w:line="240" w:lineRule="auto"/>
            </w:pPr>
            <w:r>
              <w:rPr>
                <w:sz w:val="17"/>
              </w:rPr>
              <w:t>Yes</w:t>
            </w:r>
          </w:p>
        </w:tc>
      </w:tr>
      <w:tr w14:paraId="4214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35BABA48">
            <w:pPr>
              <w:spacing w:after="0" w:line="240" w:lineRule="auto"/>
            </w:pPr>
            <w:r>
              <w:rPr>
                <w:sz w:val="17"/>
              </w:rPr>
              <w:t>Analysis / trade-offs / justification</w:t>
            </w:r>
          </w:p>
        </w:tc>
        <w:tc>
          <w:tcPr>
            <w:tcW w:w="5040" w:type="dxa"/>
            <w:shd w:val="clear" w:color="auto" w:fill="EAF0F8"/>
            <w:vAlign w:val="center"/>
          </w:tcPr>
          <w:p w14:paraId="57891C70">
            <w:pPr>
              <w:spacing w:after="0" w:line="240" w:lineRule="auto"/>
            </w:pPr>
            <w:r>
              <w:rPr>
                <w:sz w:val="17"/>
              </w:rPr>
              <w:t>Yes</w:t>
            </w:r>
          </w:p>
        </w:tc>
      </w:tr>
      <w:tr w14:paraId="3AE3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35B3A6A7">
            <w:pPr>
              <w:spacing w:after="0" w:line="240" w:lineRule="auto"/>
            </w:pPr>
            <w:r>
              <w:rPr>
                <w:sz w:val="17"/>
              </w:rPr>
              <w:t>SDG relevance</w:t>
            </w:r>
          </w:p>
        </w:tc>
        <w:tc>
          <w:tcPr>
            <w:tcW w:w="5040" w:type="dxa"/>
            <w:shd w:val="clear" w:color="auto" w:fill="FFFFFF"/>
            <w:vAlign w:val="center"/>
          </w:tcPr>
          <w:p w14:paraId="480D2225">
            <w:pPr>
              <w:spacing w:after="0" w:line="240" w:lineRule="auto"/>
            </w:pPr>
            <w:r>
              <w:rPr>
                <w:sz w:val="17"/>
              </w:rPr>
              <w:t>Yes</w:t>
            </w:r>
          </w:p>
        </w:tc>
      </w:tr>
      <w:tr w14:paraId="3C62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4D1FCAFC">
            <w:pPr>
              <w:spacing w:after="0" w:line="240" w:lineRule="auto"/>
            </w:pPr>
            <w:r>
              <w:rPr>
                <w:sz w:val="17"/>
              </w:rPr>
              <w:t>Conclusion / limitations / improvements</w:t>
            </w:r>
          </w:p>
        </w:tc>
        <w:tc>
          <w:tcPr>
            <w:tcW w:w="5040" w:type="dxa"/>
            <w:shd w:val="clear" w:color="auto" w:fill="EAF0F8"/>
            <w:vAlign w:val="center"/>
          </w:tcPr>
          <w:p w14:paraId="57BB02AE">
            <w:pPr>
              <w:spacing w:after="0" w:line="240" w:lineRule="auto"/>
            </w:pPr>
            <w:r>
              <w:rPr>
                <w:sz w:val="17"/>
              </w:rPr>
              <w:t>Yes</w:t>
            </w:r>
          </w:p>
        </w:tc>
      </w:tr>
      <w:tr w14:paraId="0644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342A5BCB">
            <w:pPr>
              <w:spacing w:after="0" w:line="240" w:lineRule="auto"/>
            </w:pPr>
            <w:r>
              <w:rPr>
                <w:sz w:val="17"/>
              </w:rPr>
              <w:t>Individual contribution</w:t>
            </w:r>
          </w:p>
        </w:tc>
        <w:tc>
          <w:tcPr>
            <w:tcW w:w="5040" w:type="dxa"/>
            <w:shd w:val="clear" w:color="auto" w:fill="FFFFFF"/>
            <w:vAlign w:val="center"/>
          </w:tcPr>
          <w:p w14:paraId="58105974">
            <w:pPr>
              <w:spacing w:after="0" w:line="240" w:lineRule="auto"/>
            </w:pPr>
            <w:r>
              <w:rPr>
                <w:sz w:val="17"/>
              </w:rPr>
              <w:t>Yes – role based, no names/register numbers</w:t>
            </w:r>
          </w:p>
        </w:tc>
      </w:tr>
      <w:tr w14:paraId="3448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12E4978B">
            <w:pPr>
              <w:spacing w:after="0" w:line="240" w:lineRule="auto"/>
            </w:pPr>
            <w:r>
              <w:rPr>
                <w:sz w:val="17"/>
              </w:rPr>
              <w:t>References</w:t>
            </w:r>
          </w:p>
        </w:tc>
        <w:tc>
          <w:tcPr>
            <w:tcW w:w="5040" w:type="dxa"/>
            <w:shd w:val="clear" w:color="auto" w:fill="EAF0F8"/>
            <w:vAlign w:val="center"/>
          </w:tcPr>
          <w:p w14:paraId="66966FB5">
            <w:pPr>
              <w:spacing w:after="0" w:line="240" w:lineRule="auto"/>
            </w:pPr>
            <w:r>
              <w:rPr>
                <w:sz w:val="17"/>
              </w:rPr>
              <w:t>Yes</w:t>
            </w:r>
          </w:p>
        </w:tc>
      </w:tr>
      <w:tr w14:paraId="7D5C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FFFFF"/>
            <w:vAlign w:val="center"/>
          </w:tcPr>
          <w:p w14:paraId="588368CA">
            <w:pPr>
              <w:spacing w:after="0" w:line="240" w:lineRule="auto"/>
            </w:pPr>
            <w:r>
              <w:rPr>
                <w:sz w:val="17"/>
              </w:rPr>
              <w:t>One-page individual reflection</w:t>
            </w:r>
          </w:p>
        </w:tc>
        <w:tc>
          <w:tcPr>
            <w:tcW w:w="5040" w:type="dxa"/>
            <w:shd w:val="clear" w:color="auto" w:fill="FFFFFF"/>
            <w:vAlign w:val="center"/>
          </w:tcPr>
          <w:p w14:paraId="4457F4EF">
            <w:pPr>
              <w:spacing w:after="0" w:line="240" w:lineRule="auto"/>
            </w:pPr>
            <w:r>
              <w:rPr>
                <w:sz w:val="17"/>
              </w:rPr>
              <w:t>Yes</w:t>
            </w:r>
          </w:p>
        </w:tc>
      </w:tr>
      <w:tr w14:paraId="62B9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AF0F8"/>
            <w:vAlign w:val="center"/>
          </w:tcPr>
          <w:p w14:paraId="596ADF9E">
            <w:pPr>
              <w:spacing w:after="0" w:line="240" w:lineRule="auto"/>
            </w:pPr>
            <w:r>
              <w:rPr>
                <w:sz w:val="17"/>
              </w:rPr>
              <w:t>GitHub structure</w:t>
            </w:r>
          </w:p>
        </w:tc>
        <w:tc>
          <w:tcPr>
            <w:tcW w:w="5040" w:type="dxa"/>
            <w:shd w:val="clear" w:color="auto" w:fill="EAF0F8"/>
            <w:vAlign w:val="center"/>
          </w:tcPr>
          <w:p w14:paraId="74119CD1">
            <w:pPr>
              <w:spacing w:after="0" w:line="240" w:lineRule="auto"/>
            </w:pPr>
            <w:r>
              <w:rPr>
                <w:sz w:val="17"/>
              </w:rPr>
              <w:t>Yes</w:t>
            </w:r>
          </w:p>
        </w:tc>
      </w:tr>
    </w:tbl>
    <w:p w14:paraId="1362B4CE"/>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E557E">
    <w:pPr>
      <w:pStyle w:val="18"/>
      <w:jc w:val="center"/>
    </w:pPr>
    <w:r>
      <w:rPr>
        <w:color w:val="646464"/>
        <w:sz w:val="16"/>
      </w:rPr>
      <w:t>CSA08 – Online Food Order Management and Analysis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16764"/>
    <w:rsid w:val="0051723A"/>
    <w:rsid w:val="00937761"/>
    <w:rsid w:val="00AA1D8D"/>
    <w:rsid w:val="00B47730"/>
    <w:rsid w:val="00CB0664"/>
    <w:rsid w:val="00D60569"/>
    <w:rsid w:val="00FC693F"/>
    <w:rsid w:val="1F2C6132"/>
    <w:rsid w:val="73B30F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Block"/>
    <w:qFormat/>
    <w:uiPriority w:val="0"/>
    <w:pPr>
      <w:spacing w:after="0" w:line="276" w:lineRule="auto"/>
      <w:ind w:left="216"/>
    </w:pPr>
    <w:rPr>
      <w:rFonts w:ascii="Consolas" w:hAnsi="Consolas" w:eastAsiaTheme="minorEastAsia" w:cstheme="minorBid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18</Pages>
  <Words>3831</Words>
  <Characters>26314</Characters>
  <Lines>228</Lines>
  <Paragraphs>64</Paragraphs>
  <TotalTime>9</TotalTime>
  <ScaleCrop>false</ScaleCrop>
  <LinksUpToDate>false</LinksUpToDate>
  <CharactersWithSpaces>31416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2026-09-05T04:00:00Z</dcterms:created>
  <dc:creator>python-docx</dc:creator>
  <dc:description>generated by python-docx</dc:description>
  <cp:lastModifiedBy>Monika</cp:lastModifiedBy>
  <dcterms:modified xsi:type="dcterms:W3CDTF">2026-09-05T10:30:21Z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eyJoZGlkIjoiNWE2YzY3NGVmZDk0MThiZDc5NThhYjEwZDNmY2RjMGYiLCJ1c2VySWQiOiI1NDk3NjgwMzE1ODIifQ==</vt:lpwstr>
  </property>
  <property fmtid="{D5CDD505-2E9C-101B-9397-08002B2CF9AE}" pid="3" name="KSOProductBuildVer">
    <vt:lpwstr>1033-12.1.0.28032</vt:lpwstr>
  </property>
  <property fmtid="{D5CDD505-2E9C-101B-9397-08002B2CF9AE}" pid="4" name="ICV">
    <vt:lpwstr>8F39E20A63624B0687A8220A43D8C225_13</vt:lpwstr>
  </property>
</Properties>
</file>